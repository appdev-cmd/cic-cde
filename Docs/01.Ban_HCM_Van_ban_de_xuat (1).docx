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6"/>
        <w:tblW w:w="11092" w:type="dxa"/>
        <w:tblInd w:w="-63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85"/>
        <w:gridCol w:w="6407"/>
      </w:tblGrid>
      <w:tr w14:paraId="07354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5" w:type="dxa"/>
          </w:tcPr>
          <w:p w14:paraId="4A3667A1">
            <w:pPr>
              <w:spacing w:after="0" w:line="240" w:lineRule="auto"/>
              <w:jc w:val="center"/>
              <w:rPr>
                <w:rFonts w:hint="default"/>
                <w:b/>
                <w:bCs/>
                <w:color w:val="auto"/>
                <w:szCs w:val="26"/>
                <w:lang w:val="en-US"/>
              </w:rPr>
            </w:pPr>
            <w:r>
              <w:rPr>
                <w:rFonts w:hint="default"/>
                <w:b/>
                <w:bCs/>
                <w:color w:val="auto"/>
                <w:szCs w:val="26"/>
                <w:lang w:val="en-US"/>
              </w:rPr>
              <w:t>CÔNG TY CỔ PHẦN CÔNG NGHỆ</w:t>
            </w:r>
          </w:p>
          <w:p w14:paraId="52B28510">
            <w:pPr>
              <w:spacing w:after="0" w:line="240" w:lineRule="auto"/>
              <w:jc w:val="center"/>
              <w:rPr>
                <w:rFonts w:hint="default"/>
                <w:b/>
                <w:bCs/>
                <w:color w:val="auto"/>
                <w:szCs w:val="26"/>
                <w:lang w:val="en-US"/>
              </w:rPr>
            </w:pPr>
            <w:r>
              <w:rPr>
                <w:rFonts w:hint="default"/>
                <w:b/>
                <w:bCs/>
                <w:color w:val="auto"/>
                <w:szCs w:val="26"/>
                <w:lang w:val="en-US"/>
              </w:rPr>
              <w:t>VÀ TƯ VẤN CIC</w:t>
            </w:r>
          </w:p>
          <w:p w14:paraId="52CFFDA6">
            <w:pPr>
              <w:spacing w:after="0" w:line="240" w:lineRule="auto"/>
              <w:jc w:val="center"/>
              <w:rPr>
                <w:b/>
                <w:bCs/>
                <w:color w:val="auto"/>
                <w:szCs w:val="26"/>
              </w:rPr>
            </w:pPr>
            <w:r>
              <w:rPr>
                <w:b/>
                <w:bCs/>
                <w:color w:val="auto"/>
                <w:szCs w:val="26"/>
              </w:rPr>
              <w:t>----------------------</w:t>
            </w:r>
          </w:p>
          <w:p w14:paraId="10429A88">
            <w:pPr>
              <w:spacing w:after="0" w:line="240" w:lineRule="auto"/>
              <w:jc w:val="center"/>
              <w:rPr>
                <w:color w:val="auto"/>
                <w:szCs w:val="26"/>
              </w:rPr>
            </w:pPr>
            <w:r>
              <w:rPr>
                <w:color w:val="auto"/>
                <w:szCs w:val="26"/>
              </w:rPr>
              <w:t>Số: …./……</w:t>
            </w:r>
          </w:p>
          <w:p w14:paraId="662F02FC">
            <w:pPr>
              <w:spacing w:after="0" w:line="240" w:lineRule="auto"/>
              <w:jc w:val="center"/>
              <w:rPr>
                <w:i/>
                <w:iCs/>
                <w:color w:val="auto"/>
                <w:szCs w:val="26"/>
                <w:lang w:val="vi-VN"/>
              </w:rPr>
            </w:pPr>
            <w:r>
              <w:rPr>
                <w:i/>
                <w:iCs/>
                <w:color w:val="auto"/>
                <w:szCs w:val="26"/>
              </w:rPr>
              <w:t>Vv: Đánh giá và đề xuất lựa chọn phần mềm</w:t>
            </w:r>
            <w:r>
              <w:rPr>
                <w:rFonts w:hint="default"/>
                <w:i/>
                <w:iCs/>
                <w:color w:val="auto"/>
                <w:szCs w:val="26"/>
                <w:lang w:val="en-US"/>
              </w:rPr>
              <w:t>, máy tính</w:t>
            </w:r>
            <w:r>
              <w:rPr>
                <w:i/>
                <w:iCs/>
                <w:color w:val="auto"/>
                <w:szCs w:val="26"/>
              </w:rPr>
              <w:t xml:space="preserve"> phục vụ công tác triển khai BIM</w:t>
            </w:r>
          </w:p>
        </w:tc>
        <w:tc>
          <w:tcPr>
            <w:tcW w:w="6407" w:type="dxa"/>
          </w:tcPr>
          <w:p w14:paraId="34926480">
            <w:pPr>
              <w:spacing w:after="0" w:line="240" w:lineRule="auto"/>
              <w:jc w:val="center"/>
              <w:rPr>
                <w:b/>
                <w:bCs/>
                <w:color w:val="auto"/>
                <w:szCs w:val="26"/>
              </w:rPr>
            </w:pPr>
            <w:r>
              <w:rPr>
                <w:b/>
                <w:bCs/>
                <w:color w:val="auto"/>
                <w:szCs w:val="26"/>
              </w:rPr>
              <w:t>CỘNG HÒA XÃ HỘI CHỦ NGHĨA VIỆT NAM</w:t>
            </w:r>
          </w:p>
          <w:p w14:paraId="6F264C01">
            <w:pPr>
              <w:spacing w:after="0" w:line="240" w:lineRule="auto"/>
              <w:jc w:val="center"/>
              <w:rPr>
                <w:b/>
                <w:bCs/>
                <w:color w:val="auto"/>
                <w:szCs w:val="26"/>
              </w:rPr>
            </w:pPr>
            <w:r>
              <w:rPr>
                <w:b/>
                <w:bCs/>
                <w:color w:val="auto"/>
                <w:szCs w:val="26"/>
              </w:rPr>
              <w:t>Độc lập – Tự do – Hạnh phúc</w:t>
            </w:r>
          </w:p>
          <w:p w14:paraId="2B3EA379">
            <w:pPr>
              <w:spacing w:after="0" w:line="240" w:lineRule="auto"/>
              <w:jc w:val="center"/>
              <w:rPr>
                <w:b/>
                <w:bCs/>
                <w:color w:val="auto"/>
                <w:szCs w:val="26"/>
                <w:lang w:val="pt-BR"/>
              </w:rPr>
            </w:pPr>
            <w:r>
              <w:rPr>
                <w:b/>
                <w:bCs/>
                <w:color w:val="auto"/>
                <w:szCs w:val="26"/>
                <w:lang w:val="pt-BR"/>
              </w:rPr>
              <w:t>-----------o0o----------</w:t>
            </w:r>
          </w:p>
          <w:p w14:paraId="1D121C05">
            <w:pPr>
              <w:spacing w:after="0" w:line="240" w:lineRule="auto"/>
              <w:jc w:val="center"/>
              <w:rPr>
                <w:color w:val="auto"/>
                <w:szCs w:val="26"/>
                <w:lang w:val="pt-BR"/>
              </w:rPr>
            </w:pPr>
          </w:p>
          <w:p w14:paraId="5AC9B518">
            <w:pPr>
              <w:spacing w:after="0" w:line="240" w:lineRule="auto"/>
              <w:jc w:val="center"/>
              <w:rPr>
                <w:color w:val="auto"/>
                <w:szCs w:val="26"/>
                <w:lang w:val="pt-BR"/>
              </w:rPr>
            </w:pPr>
            <w:r>
              <w:rPr>
                <w:i/>
                <w:iCs/>
                <w:color w:val="auto"/>
                <w:szCs w:val="26"/>
                <w:lang w:val="pt-BR"/>
              </w:rPr>
              <w:t xml:space="preserve">               TP.HCM, ngày </w:t>
            </w:r>
            <w:r>
              <w:rPr>
                <w:i/>
                <w:iCs/>
                <w:color w:val="auto"/>
                <w:szCs w:val="26"/>
                <w:lang w:val="vi-VN"/>
              </w:rPr>
              <w:t xml:space="preserve">   </w:t>
            </w:r>
            <w:r>
              <w:rPr>
                <w:i/>
                <w:iCs/>
                <w:color w:val="auto"/>
                <w:szCs w:val="26"/>
                <w:lang w:val="pt-BR"/>
              </w:rPr>
              <w:t xml:space="preserve">  tháng </w:t>
            </w:r>
            <w:r>
              <w:rPr>
                <w:i/>
                <w:iCs/>
                <w:color w:val="auto"/>
                <w:szCs w:val="26"/>
                <w:lang w:val="vi-VN"/>
              </w:rPr>
              <w:t xml:space="preserve">    </w:t>
            </w:r>
            <w:r>
              <w:rPr>
                <w:i/>
                <w:iCs/>
                <w:color w:val="auto"/>
                <w:szCs w:val="26"/>
                <w:lang w:val="pt-BR"/>
              </w:rPr>
              <w:t xml:space="preserve"> năm 2026</w:t>
            </w:r>
          </w:p>
        </w:tc>
      </w:tr>
    </w:tbl>
    <w:p w14:paraId="5F0D014E">
      <w:pPr>
        <w:spacing w:before="60" w:after="60" w:line="288" w:lineRule="auto"/>
        <w:jc w:val="center"/>
        <w:rPr>
          <w:b/>
          <w:color w:val="1F4E78"/>
          <w:sz w:val="32"/>
        </w:rPr>
      </w:pPr>
    </w:p>
    <w:p w14:paraId="2B371A46">
      <w:pPr>
        <w:spacing w:before="60" w:after="60" w:line="288" w:lineRule="auto"/>
        <w:jc w:val="center"/>
        <w:rPr>
          <w:b/>
          <w:color w:val="auto"/>
          <w:sz w:val="28"/>
        </w:rPr>
      </w:pPr>
      <w:r>
        <w:rPr>
          <w:b/>
          <w:color w:val="auto"/>
          <w:sz w:val="28"/>
        </w:rPr>
        <w:t>BÁO CÁO ĐỀ XUẤT LỰA CHỌN PHẦN MỀM</w:t>
      </w:r>
      <w:r>
        <w:rPr>
          <w:rFonts w:hint="default"/>
          <w:b/>
          <w:color w:val="auto"/>
          <w:sz w:val="28"/>
          <w:lang w:val="en-US"/>
        </w:rPr>
        <w:t>, MÁY TÍNH</w:t>
      </w:r>
      <w:r>
        <w:rPr>
          <w:b/>
          <w:color w:val="auto"/>
          <w:sz w:val="28"/>
        </w:rPr>
        <w:t xml:space="preserve"> PHỤC VỤ CÔNG TÁC TRIỂN KHAI MÔ HÌNH THÔNG TIN CÔNG TRÌNH (BIM) </w:t>
      </w:r>
    </w:p>
    <w:p w14:paraId="19511C49">
      <w:pPr>
        <w:spacing w:before="60" w:after="60" w:line="288" w:lineRule="auto"/>
        <w:jc w:val="center"/>
        <w:rPr>
          <w:b/>
          <w:color w:val="auto"/>
          <w:sz w:val="28"/>
        </w:rPr>
      </w:pPr>
      <w:r>
        <w:rPr>
          <w:b/>
          <w:color w:val="auto"/>
          <w:sz w:val="28"/>
        </w:rPr>
        <w:t>TRONG HOẠT ĐỘNG XÂY DỰNG TẠI BAN QUẢN LÝ DỰ ÁN ĐẦU TƯ XÂY DỰNG CÁC CÔNG TRÌNH DÂN DỤNG VÀ CÔNG NGHIỆP</w:t>
      </w:r>
    </w:p>
    <w:p w14:paraId="5279C0A9">
      <w:pPr>
        <w:spacing w:before="60" w:after="60" w:line="288" w:lineRule="auto"/>
        <w:jc w:val="center"/>
        <w:rPr>
          <w:b/>
          <w:color w:val="1F4E78"/>
          <w:sz w:val="28"/>
        </w:rPr>
      </w:pPr>
    </w:p>
    <w:p w14:paraId="0C282B0C">
      <w:pPr>
        <w:spacing w:before="60" w:after="60" w:line="288" w:lineRule="auto"/>
        <w:jc w:val="center"/>
        <w:rPr>
          <w:b/>
          <w:bCs/>
          <w:color w:val="auto"/>
        </w:rPr>
      </w:pPr>
      <w:r>
        <w:rPr>
          <w:b/>
          <w:bCs/>
          <w:color w:val="auto"/>
        </w:rPr>
        <w:t>Kính gửi: Giám Đốc Ban Quản Lý Dự Án Đầu Tư Xây Dựng Các Công Trình Dân Dụng Và Công Nghiệp</w:t>
      </w:r>
    </w:p>
    <w:p w14:paraId="28540F2B">
      <w:pPr>
        <w:pStyle w:val="2"/>
      </w:pPr>
      <w:r>
        <w:t>I. CƠ SỞ PHÁP LÝ</w:t>
      </w:r>
    </w:p>
    <w:p w14:paraId="0BB5E8E9">
      <w:pPr>
        <w:pStyle w:val="144"/>
        <w:numPr>
          <w:ilvl w:val="0"/>
          <w:numId w:val="7"/>
        </w:numPr>
        <w:spacing w:before="60" w:after="60" w:line="288" w:lineRule="auto"/>
        <w:ind w:left="714" w:hanging="357"/>
        <w:jc w:val="both"/>
        <w:rPr>
          <w:color w:val="auto"/>
        </w:rPr>
      </w:pPr>
      <w:r>
        <w:rPr>
          <w:color w:val="auto"/>
        </w:rPr>
        <w:t>Căn cứ Quyết định số 348/QĐ-BXD ngày 02/04/2021 về việc “Công bố Hướng dẫn chung áp dụng Mô hình thông tin công trình (BIM)” để các cơ quan, tổ chức, cá nhân có liên quan sử dụng trong quá trình thực hiện;</w:t>
      </w:r>
    </w:p>
    <w:p w14:paraId="5CB4EC0A">
      <w:pPr>
        <w:pStyle w:val="144"/>
        <w:numPr>
          <w:ilvl w:val="0"/>
          <w:numId w:val="7"/>
        </w:numPr>
        <w:spacing w:before="60" w:after="60" w:line="288" w:lineRule="auto"/>
        <w:ind w:left="714" w:hanging="357"/>
        <w:jc w:val="both"/>
        <w:rPr>
          <w:color w:val="auto"/>
        </w:rPr>
      </w:pPr>
      <w:r>
        <w:rPr>
          <w:color w:val="auto"/>
        </w:rPr>
        <w:t>Căn cứ Quyết định số 347/QĐ-BXD ngày 02/04/2021 về việc Công bố Hướng dẫn chi tiết áp dụng Mô hình thông tin công trình (BIM) đối với công trình dân dụng và công trình hạ tầng kỹ thuật đô thị;</w:t>
      </w:r>
    </w:p>
    <w:p w14:paraId="23D01AB8">
      <w:pPr>
        <w:pStyle w:val="144"/>
        <w:numPr>
          <w:ilvl w:val="0"/>
          <w:numId w:val="7"/>
        </w:numPr>
        <w:spacing w:before="60" w:after="60" w:line="288" w:lineRule="auto"/>
        <w:ind w:left="714" w:hanging="357"/>
        <w:jc w:val="both"/>
        <w:rPr>
          <w:color w:val="auto"/>
        </w:rPr>
      </w:pPr>
      <w:r>
        <w:rPr>
          <w:color w:val="auto"/>
        </w:rPr>
        <w:t>Căn cứ Quyết định số 258/QĐ-TTg của Thủ tướng Chính phủ ngày 17/03/2023: Phê duyệt Lộ trình áp dụng Mô hình thông tin công trình (BIM) trong hoạt động xây dựng</w:t>
      </w:r>
      <w:r>
        <w:rPr>
          <w:rFonts w:hint="default"/>
          <w:color w:val="auto"/>
          <w:lang w:val="en-US"/>
        </w:rPr>
        <w:t>;</w:t>
      </w:r>
    </w:p>
    <w:p w14:paraId="5E753A9C">
      <w:pPr>
        <w:pStyle w:val="144"/>
        <w:numPr>
          <w:ilvl w:val="0"/>
          <w:numId w:val="7"/>
        </w:numPr>
        <w:spacing w:before="60" w:after="60" w:line="288" w:lineRule="auto"/>
        <w:ind w:left="714" w:hanging="357"/>
        <w:jc w:val="both"/>
        <w:rPr>
          <w:color w:val="auto"/>
        </w:rPr>
      </w:pPr>
      <w:r>
        <w:rPr>
          <w:color w:val="auto"/>
        </w:rPr>
        <w:t>Căn cứ Nghị định 175/NĐ-CP quy định một số điều và biện pháp thi hành luật xây dựng về quản lý hoạt động xây dựng;</w:t>
      </w:r>
    </w:p>
    <w:p w14:paraId="593574F9">
      <w:pPr>
        <w:pStyle w:val="144"/>
        <w:numPr>
          <w:ilvl w:val="0"/>
          <w:numId w:val="7"/>
        </w:numPr>
        <w:spacing w:before="60" w:after="60" w:line="288" w:lineRule="auto"/>
        <w:ind w:left="714" w:hanging="357"/>
        <w:jc w:val="both"/>
        <w:rPr>
          <w:color w:val="auto"/>
        </w:rPr>
      </w:pPr>
      <w:r>
        <w:rPr>
          <w:color w:val="auto"/>
        </w:rPr>
        <w:t>Căn cứ Thông tư số 09/2024/TT-BXD của Bộ Xây dựng: Sửa đổi, bổ sung một số định mức xây dựng ban hành tại Thông tư số 12/2021/TT-BXD ngày 31 tháng 8 năm 2021 của Bộ trưởng Bộ Xây dựng</w:t>
      </w:r>
      <w:r>
        <w:rPr>
          <w:rFonts w:hint="default"/>
          <w:color w:val="auto"/>
          <w:lang w:val="en-US"/>
        </w:rPr>
        <w:t>.</w:t>
      </w:r>
    </w:p>
    <w:p w14:paraId="7C082D71">
      <w:pPr>
        <w:pStyle w:val="2"/>
      </w:pPr>
      <w:r>
        <w:t>II. CÁC HÃNG CÔNG NGHỆ CUNG CẤP PHẦN MỀM THEO TÀI LIỆU HƯỚNG DẪN CỦA BỘ XÂY DỰNG</w:t>
      </w:r>
    </w:p>
    <w:p w14:paraId="0455DCE7">
      <w:pPr>
        <w:pStyle w:val="144"/>
        <w:numPr>
          <w:ilvl w:val="0"/>
          <w:numId w:val="7"/>
        </w:numPr>
        <w:spacing w:before="60" w:after="60" w:line="288" w:lineRule="auto"/>
        <w:ind w:left="714" w:hanging="357"/>
        <w:jc w:val="both"/>
        <w:rPr>
          <w:color w:val="auto"/>
        </w:rPr>
      </w:pPr>
      <w:r>
        <w:rPr>
          <w:color w:val="auto"/>
        </w:rPr>
        <w:t>Căn cứ theo Quyết định số 348/QĐ-BXD ngày 2/4/2021 của Bộ Xây dựng (Mục 3.2.6), các hãng công nghệ cung cấp phần mềm phục vụ công tác triển khai BIM trên thị trường hiện nay bao gồm: ORACLE, NEMETSCHEK, AUTODESK, BENTLEY, SIEMENS, GRAPHISOFT, REVIZTO, TRIMBLE, CATENDA,…</w:t>
      </w:r>
    </w:p>
    <w:p w14:paraId="6752436A">
      <w:pPr>
        <w:pStyle w:val="144"/>
        <w:numPr>
          <w:ilvl w:val="0"/>
          <w:numId w:val="7"/>
        </w:numPr>
        <w:spacing w:before="60" w:after="60" w:line="288" w:lineRule="auto"/>
        <w:ind w:left="714" w:hanging="357"/>
        <w:rPr>
          <w:color w:val="auto"/>
        </w:rPr>
      </w:pPr>
      <w:r>
        <w:rPr>
          <w:color w:val="auto"/>
        </w:rPr>
        <w:t>Căn cứ theo mức độ phổ thông của các phần mềm ở Việt Nam, các hãng công nghệ phổ thông với các đơn vị tư vấn, nhà thầu hiện nay bao gồm:</w:t>
      </w:r>
    </w:p>
    <w:tbl>
      <w:tblPr>
        <w:tblStyle w:val="3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
        <w:gridCol w:w="2189"/>
        <w:gridCol w:w="2189"/>
        <w:gridCol w:w="2189"/>
        <w:gridCol w:w="2189"/>
      </w:tblGrid>
      <w:tr w14:paraId="1286B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14ADDAD0">
            <w:pPr>
              <w:spacing w:before="60" w:after="60" w:line="288" w:lineRule="auto"/>
              <w:jc w:val="center"/>
              <w:rPr>
                <w:b/>
                <w:bCs/>
                <w:color w:val="auto"/>
              </w:rPr>
            </w:pPr>
            <w:r>
              <w:rPr>
                <w:b/>
                <w:bCs/>
                <w:color w:val="auto"/>
              </w:rPr>
              <w:t>STT</w:t>
            </w:r>
          </w:p>
        </w:tc>
        <w:tc>
          <w:tcPr>
            <w:tcW w:w="1143" w:type="pct"/>
          </w:tcPr>
          <w:p w14:paraId="6CB02737">
            <w:pPr>
              <w:spacing w:before="60" w:after="60" w:line="288" w:lineRule="auto"/>
              <w:jc w:val="center"/>
              <w:rPr>
                <w:b/>
                <w:bCs/>
                <w:color w:val="auto"/>
              </w:rPr>
            </w:pPr>
            <w:r>
              <w:rPr>
                <w:b/>
                <w:bCs/>
                <w:color w:val="auto"/>
              </w:rPr>
              <w:t>Hãng công nghệ</w:t>
            </w:r>
          </w:p>
        </w:tc>
        <w:tc>
          <w:tcPr>
            <w:tcW w:w="1143" w:type="pct"/>
          </w:tcPr>
          <w:p w14:paraId="4990DE1E">
            <w:pPr>
              <w:spacing w:before="60" w:after="60" w:line="288" w:lineRule="auto"/>
              <w:jc w:val="center"/>
              <w:rPr>
                <w:b/>
                <w:bCs/>
                <w:color w:val="auto"/>
              </w:rPr>
            </w:pPr>
            <w:r>
              <w:rPr>
                <w:b/>
                <w:bCs/>
                <w:color w:val="auto"/>
              </w:rPr>
              <w:t>Phần mềm tạo lập mô hình BIM</w:t>
            </w:r>
          </w:p>
        </w:tc>
        <w:tc>
          <w:tcPr>
            <w:tcW w:w="1143" w:type="pct"/>
          </w:tcPr>
          <w:p w14:paraId="57C7F5A6">
            <w:pPr>
              <w:spacing w:before="60" w:after="60" w:line="288" w:lineRule="auto"/>
              <w:jc w:val="center"/>
              <w:rPr>
                <w:b/>
                <w:bCs/>
                <w:color w:val="auto"/>
              </w:rPr>
            </w:pPr>
            <w:r>
              <w:rPr>
                <w:b/>
                <w:bCs/>
                <w:color w:val="auto"/>
              </w:rPr>
              <w:t>Phần mềm kiểm soát mô hình BIM</w:t>
            </w:r>
          </w:p>
        </w:tc>
        <w:tc>
          <w:tcPr>
            <w:tcW w:w="1143" w:type="pct"/>
          </w:tcPr>
          <w:p w14:paraId="7CAD0758">
            <w:pPr>
              <w:spacing w:before="60" w:after="60" w:line="288" w:lineRule="auto"/>
              <w:jc w:val="center"/>
              <w:rPr>
                <w:b/>
                <w:bCs/>
                <w:color w:val="auto"/>
              </w:rPr>
            </w:pPr>
            <w:r>
              <w:rPr>
                <w:b/>
                <w:bCs/>
                <w:color w:val="auto"/>
              </w:rPr>
              <w:t>Nền tảng Môi trường dữ liệu chung (CDE)</w:t>
            </w:r>
          </w:p>
        </w:tc>
      </w:tr>
      <w:tr w14:paraId="42AA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3145BED1">
            <w:pPr>
              <w:spacing w:before="60" w:after="60" w:line="288" w:lineRule="auto"/>
              <w:jc w:val="center"/>
              <w:rPr>
                <w:color w:val="auto"/>
              </w:rPr>
            </w:pPr>
            <w:r>
              <w:rPr>
                <w:color w:val="auto"/>
              </w:rPr>
              <w:t>1</w:t>
            </w:r>
          </w:p>
        </w:tc>
        <w:tc>
          <w:tcPr>
            <w:tcW w:w="1143" w:type="pct"/>
          </w:tcPr>
          <w:p w14:paraId="5BB61A03">
            <w:pPr>
              <w:spacing w:before="60" w:after="60" w:line="288" w:lineRule="auto"/>
              <w:jc w:val="center"/>
              <w:rPr>
                <w:color w:val="auto"/>
              </w:rPr>
            </w:pPr>
            <w:r>
              <w:rPr>
                <w:color w:val="auto"/>
              </w:rPr>
              <w:t xml:space="preserve">AUTODESK </w:t>
            </w:r>
          </w:p>
        </w:tc>
        <w:tc>
          <w:tcPr>
            <w:tcW w:w="1143" w:type="pct"/>
          </w:tcPr>
          <w:p w14:paraId="0A358DCA">
            <w:pPr>
              <w:spacing w:before="60" w:after="60" w:line="288" w:lineRule="auto"/>
              <w:jc w:val="center"/>
              <w:rPr>
                <w:color w:val="auto"/>
              </w:rPr>
            </w:pPr>
            <w:r>
              <w:rPr>
                <w:color w:val="auto"/>
              </w:rPr>
              <w:t>Revit</w:t>
            </w:r>
          </w:p>
        </w:tc>
        <w:tc>
          <w:tcPr>
            <w:tcW w:w="1143" w:type="pct"/>
          </w:tcPr>
          <w:p w14:paraId="0972A135">
            <w:pPr>
              <w:spacing w:before="60" w:after="60" w:line="288" w:lineRule="auto"/>
              <w:jc w:val="center"/>
              <w:rPr>
                <w:color w:val="auto"/>
              </w:rPr>
            </w:pPr>
            <w:r>
              <w:rPr>
                <w:color w:val="auto"/>
              </w:rPr>
              <w:t>Navisworks Manage</w:t>
            </w:r>
          </w:p>
        </w:tc>
        <w:tc>
          <w:tcPr>
            <w:tcW w:w="1143" w:type="pct"/>
          </w:tcPr>
          <w:p w14:paraId="28007204">
            <w:pPr>
              <w:spacing w:before="60" w:after="60" w:line="288" w:lineRule="auto"/>
              <w:jc w:val="center"/>
              <w:rPr>
                <w:color w:val="auto"/>
              </w:rPr>
            </w:pPr>
            <w:r>
              <w:rPr>
                <w:color w:val="auto"/>
              </w:rPr>
              <w:t>Fomra Data Management</w:t>
            </w:r>
          </w:p>
        </w:tc>
      </w:tr>
      <w:tr w14:paraId="6F1F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2D8FA147">
            <w:pPr>
              <w:spacing w:before="60" w:after="60" w:line="288" w:lineRule="auto"/>
              <w:jc w:val="center"/>
              <w:rPr>
                <w:color w:val="auto"/>
              </w:rPr>
            </w:pPr>
            <w:r>
              <w:rPr>
                <w:color w:val="auto"/>
              </w:rPr>
              <w:t>2</w:t>
            </w:r>
          </w:p>
        </w:tc>
        <w:tc>
          <w:tcPr>
            <w:tcW w:w="1143" w:type="pct"/>
          </w:tcPr>
          <w:p w14:paraId="7A2AF0BD">
            <w:pPr>
              <w:spacing w:before="60" w:after="60" w:line="288" w:lineRule="auto"/>
              <w:jc w:val="center"/>
              <w:rPr>
                <w:color w:val="auto"/>
              </w:rPr>
            </w:pPr>
            <w:r>
              <w:rPr>
                <w:color w:val="auto"/>
              </w:rPr>
              <w:t xml:space="preserve">TRIMBLE </w:t>
            </w:r>
          </w:p>
        </w:tc>
        <w:tc>
          <w:tcPr>
            <w:tcW w:w="1143" w:type="pct"/>
          </w:tcPr>
          <w:p w14:paraId="5C627B98">
            <w:pPr>
              <w:spacing w:before="60" w:after="60" w:line="288" w:lineRule="auto"/>
              <w:jc w:val="center"/>
              <w:rPr>
                <w:color w:val="auto"/>
              </w:rPr>
            </w:pPr>
            <w:r>
              <w:rPr>
                <w:color w:val="auto"/>
              </w:rPr>
              <w:t>Tekla Structure</w:t>
            </w:r>
          </w:p>
        </w:tc>
        <w:tc>
          <w:tcPr>
            <w:tcW w:w="1143" w:type="pct"/>
          </w:tcPr>
          <w:p w14:paraId="492C56A7">
            <w:pPr>
              <w:spacing w:before="60" w:after="60" w:line="288" w:lineRule="auto"/>
              <w:jc w:val="center"/>
              <w:rPr>
                <w:color w:val="auto"/>
              </w:rPr>
            </w:pPr>
            <w:r>
              <w:rPr>
                <w:color w:val="auto"/>
              </w:rPr>
              <w:t>Không có</w:t>
            </w:r>
          </w:p>
        </w:tc>
        <w:tc>
          <w:tcPr>
            <w:tcW w:w="1143" w:type="pct"/>
          </w:tcPr>
          <w:p w14:paraId="450515BE">
            <w:pPr>
              <w:spacing w:before="60" w:after="60" w:line="288" w:lineRule="auto"/>
              <w:jc w:val="center"/>
              <w:rPr>
                <w:color w:val="auto"/>
              </w:rPr>
            </w:pPr>
            <w:r>
              <w:rPr>
                <w:color w:val="auto"/>
              </w:rPr>
              <w:t>Trimble Connect</w:t>
            </w:r>
          </w:p>
        </w:tc>
      </w:tr>
      <w:tr w14:paraId="53F1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43E9BD8B">
            <w:pPr>
              <w:spacing w:before="60" w:after="60" w:line="288" w:lineRule="auto"/>
              <w:jc w:val="center"/>
              <w:rPr>
                <w:color w:val="auto"/>
              </w:rPr>
            </w:pPr>
            <w:r>
              <w:rPr>
                <w:color w:val="auto"/>
              </w:rPr>
              <w:t>3</w:t>
            </w:r>
          </w:p>
        </w:tc>
        <w:tc>
          <w:tcPr>
            <w:tcW w:w="1143" w:type="pct"/>
          </w:tcPr>
          <w:p w14:paraId="79195A67">
            <w:pPr>
              <w:spacing w:before="60" w:after="60" w:line="288" w:lineRule="auto"/>
              <w:jc w:val="center"/>
              <w:rPr>
                <w:color w:val="auto"/>
              </w:rPr>
            </w:pPr>
            <w:r>
              <w:rPr>
                <w:color w:val="auto"/>
              </w:rPr>
              <w:t>NEMETSCHEK</w:t>
            </w:r>
          </w:p>
        </w:tc>
        <w:tc>
          <w:tcPr>
            <w:tcW w:w="1143" w:type="pct"/>
          </w:tcPr>
          <w:p w14:paraId="5CAE2A9C">
            <w:pPr>
              <w:spacing w:before="60" w:after="60" w:line="288" w:lineRule="auto"/>
              <w:jc w:val="center"/>
              <w:rPr>
                <w:color w:val="auto"/>
              </w:rPr>
            </w:pPr>
            <w:r>
              <w:rPr>
                <w:color w:val="auto"/>
              </w:rPr>
              <w:t xml:space="preserve">Allplan </w:t>
            </w:r>
          </w:p>
        </w:tc>
        <w:tc>
          <w:tcPr>
            <w:tcW w:w="1143" w:type="pct"/>
          </w:tcPr>
          <w:p w14:paraId="20A592FE">
            <w:pPr>
              <w:spacing w:before="60" w:after="60" w:line="288" w:lineRule="auto"/>
              <w:jc w:val="center"/>
              <w:rPr>
                <w:color w:val="auto"/>
              </w:rPr>
            </w:pPr>
            <w:r>
              <w:rPr>
                <w:color w:val="auto"/>
              </w:rPr>
              <w:t>Solibri</w:t>
            </w:r>
          </w:p>
        </w:tc>
        <w:tc>
          <w:tcPr>
            <w:tcW w:w="1143" w:type="pct"/>
          </w:tcPr>
          <w:p w14:paraId="0B04D878">
            <w:pPr>
              <w:spacing w:before="60" w:after="60" w:line="288" w:lineRule="auto"/>
              <w:jc w:val="center"/>
              <w:rPr>
                <w:color w:val="auto"/>
              </w:rPr>
            </w:pPr>
            <w:r>
              <w:rPr>
                <w:color w:val="auto"/>
              </w:rPr>
              <w:t>BIMPlus</w:t>
            </w:r>
          </w:p>
        </w:tc>
      </w:tr>
      <w:tr w14:paraId="4B2F3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16AA0427">
            <w:pPr>
              <w:spacing w:before="60" w:after="60" w:line="288" w:lineRule="auto"/>
              <w:jc w:val="center"/>
              <w:rPr>
                <w:color w:val="auto"/>
              </w:rPr>
            </w:pPr>
            <w:r>
              <w:rPr>
                <w:color w:val="auto"/>
              </w:rPr>
              <w:t>4</w:t>
            </w:r>
          </w:p>
        </w:tc>
        <w:tc>
          <w:tcPr>
            <w:tcW w:w="1143" w:type="pct"/>
          </w:tcPr>
          <w:p w14:paraId="136E1BBF">
            <w:pPr>
              <w:spacing w:before="60" w:after="60" w:line="288" w:lineRule="auto"/>
              <w:jc w:val="center"/>
              <w:rPr>
                <w:color w:val="auto"/>
              </w:rPr>
            </w:pPr>
            <w:r>
              <w:rPr>
                <w:color w:val="auto"/>
              </w:rPr>
              <w:t>BENTLEY</w:t>
            </w:r>
          </w:p>
        </w:tc>
        <w:tc>
          <w:tcPr>
            <w:tcW w:w="1143" w:type="pct"/>
          </w:tcPr>
          <w:p w14:paraId="1C56C43B">
            <w:pPr>
              <w:spacing w:before="60" w:after="60" w:line="288" w:lineRule="auto"/>
              <w:jc w:val="center"/>
              <w:rPr>
                <w:color w:val="auto"/>
              </w:rPr>
            </w:pPr>
            <w:r>
              <w:rPr>
                <w:color w:val="auto"/>
              </w:rPr>
              <w:t>OpenBuilding Designer</w:t>
            </w:r>
          </w:p>
        </w:tc>
        <w:tc>
          <w:tcPr>
            <w:tcW w:w="1143" w:type="pct"/>
          </w:tcPr>
          <w:p w14:paraId="2FC932FB">
            <w:pPr>
              <w:spacing w:before="60" w:after="60" w:line="288" w:lineRule="auto"/>
              <w:jc w:val="center"/>
              <w:rPr>
                <w:color w:val="auto"/>
              </w:rPr>
            </w:pPr>
            <w:r>
              <w:rPr>
                <w:color w:val="auto"/>
              </w:rPr>
              <w:t>Không có</w:t>
            </w:r>
          </w:p>
        </w:tc>
        <w:tc>
          <w:tcPr>
            <w:tcW w:w="1143" w:type="pct"/>
          </w:tcPr>
          <w:p w14:paraId="3499BC93">
            <w:pPr>
              <w:spacing w:before="60" w:after="60" w:line="288" w:lineRule="auto"/>
              <w:jc w:val="center"/>
              <w:rPr>
                <w:color w:val="auto"/>
              </w:rPr>
            </w:pPr>
            <w:r>
              <w:rPr>
                <w:color w:val="auto"/>
              </w:rPr>
              <w:t>ProjectWise</w:t>
            </w:r>
          </w:p>
        </w:tc>
      </w:tr>
      <w:tr w14:paraId="117E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2D42B237">
            <w:pPr>
              <w:spacing w:before="60" w:after="60" w:line="288" w:lineRule="auto"/>
              <w:jc w:val="center"/>
              <w:rPr>
                <w:color w:val="auto"/>
              </w:rPr>
            </w:pPr>
            <w:r>
              <w:rPr>
                <w:color w:val="auto"/>
              </w:rPr>
              <w:t>5</w:t>
            </w:r>
          </w:p>
        </w:tc>
        <w:tc>
          <w:tcPr>
            <w:tcW w:w="1143" w:type="pct"/>
          </w:tcPr>
          <w:p w14:paraId="72BBC1BE">
            <w:pPr>
              <w:spacing w:before="60" w:after="60" w:line="288" w:lineRule="auto"/>
              <w:jc w:val="center"/>
              <w:rPr>
                <w:color w:val="auto"/>
              </w:rPr>
            </w:pPr>
            <w:r>
              <w:rPr>
                <w:color w:val="auto"/>
              </w:rPr>
              <w:t>KUBUS</w:t>
            </w:r>
          </w:p>
        </w:tc>
        <w:tc>
          <w:tcPr>
            <w:tcW w:w="1143" w:type="pct"/>
          </w:tcPr>
          <w:p w14:paraId="28048718">
            <w:pPr>
              <w:spacing w:before="60" w:after="60" w:line="288" w:lineRule="auto"/>
              <w:jc w:val="center"/>
              <w:rPr>
                <w:color w:val="auto"/>
              </w:rPr>
            </w:pPr>
            <w:r>
              <w:rPr>
                <w:color w:val="auto"/>
              </w:rPr>
              <w:t>Không có</w:t>
            </w:r>
          </w:p>
        </w:tc>
        <w:tc>
          <w:tcPr>
            <w:tcW w:w="1143" w:type="pct"/>
          </w:tcPr>
          <w:p w14:paraId="50BF5AF1">
            <w:pPr>
              <w:spacing w:before="60" w:after="60" w:line="288" w:lineRule="auto"/>
              <w:jc w:val="center"/>
              <w:rPr>
                <w:color w:val="auto"/>
              </w:rPr>
            </w:pPr>
            <w:r>
              <w:rPr>
                <w:color w:val="auto"/>
              </w:rPr>
              <w:t>BIMCollab ZOOM</w:t>
            </w:r>
          </w:p>
        </w:tc>
        <w:tc>
          <w:tcPr>
            <w:tcW w:w="1143" w:type="pct"/>
          </w:tcPr>
          <w:p w14:paraId="5810A45E">
            <w:pPr>
              <w:spacing w:before="60" w:after="60" w:line="288" w:lineRule="auto"/>
              <w:jc w:val="center"/>
              <w:rPr>
                <w:color w:val="auto"/>
              </w:rPr>
            </w:pPr>
            <w:r>
              <w:rPr>
                <w:color w:val="auto"/>
              </w:rPr>
              <w:t>BIMCollab Plans</w:t>
            </w:r>
          </w:p>
        </w:tc>
      </w:tr>
    </w:tbl>
    <w:p w14:paraId="17D418F0"/>
    <w:p w14:paraId="77E80C40">
      <w:pPr>
        <w:pStyle w:val="2"/>
      </w:pPr>
      <w:r>
        <w:t>III. PHÂN TÍCH ƯU ĐIỂM, NHƯỢC ĐIỂM CỦA GIẢI PHÁP PHẦN MỀM</w:t>
      </w:r>
    </w:p>
    <w:p w14:paraId="3059A124">
      <w:pPr>
        <w:pStyle w:val="3"/>
      </w:pPr>
      <w:r>
        <w:t>1. AUTODESK</w:t>
      </w:r>
    </w:p>
    <w:tbl>
      <w:tblPr>
        <w:tblStyle w:val="3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
        <w:gridCol w:w="2189"/>
        <w:gridCol w:w="2189"/>
        <w:gridCol w:w="2189"/>
        <w:gridCol w:w="2189"/>
      </w:tblGrid>
      <w:tr w14:paraId="67125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6925E5C4">
            <w:pPr>
              <w:spacing w:before="60" w:after="60" w:line="288" w:lineRule="auto"/>
              <w:jc w:val="center"/>
              <w:rPr>
                <w:b/>
                <w:bCs/>
                <w:color w:val="auto"/>
              </w:rPr>
            </w:pPr>
            <w:r>
              <w:rPr>
                <w:b/>
                <w:bCs/>
                <w:color w:val="auto"/>
              </w:rPr>
              <w:t>STT</w:t>
            </w:r>
          </w:p>
        </w:tc>
        <w:tc>
          <w:tcPr>
            <w:tcW w:w="1143" w:type="pct"/>
          </w:tcPr>
          <w:p w14:paraId="6DEC877D">
            <w:pPr>
              <w:spacing w:before="60" w:after="60" w:line="288" w:lineRule="auto"/>
              <w:jc w:val="center"/>
              <w:rPr>
                <w:b/>
                <w:bCs/>
                <w:color w:val="auto"/>
              </w:rPr>
            </w:pPr>
            <w:r>
              <w:rPr>
                <w:b/>
                <w:bCs/>
                <w:color w:val="auto"/>
              </w:rPr>
              <w:t>Hãng công nghệ</w:t>
            </w:r>
          </w:p>
        </w:tc>
        <w:tc>
          <w:tcPr>
            <w:tcW w:w="1143" w:type="pct"/>
          </w:tcPr>
          <w:p w14:paraId="2616A6D8">
            <w:pPr>
              <w:spacing w:before="60" w:after="60" w:line="288" w:lineRule="auto"/>
              <w:jc w:val="center"/>
              <w:rPr>
                <w:b/>
                <w:bCs/>
                <w:color w:val="auto"/>
              </w:rPr>
            </w:pPr>
            <w:r>
              <w:rPr>
                <w:b/>
                <w:bCs/>
                <w:color w:val="auto"/>
              </w:rPr>
              <w:t>Ưu điểm</w:t>
            </w:r>
          </w:p>
        </w:tc>
        <w:tc>
          <w:tcPr>
            <w:tcW w:w="1143" w:type="pct"/>
          </w:tcPr>
          <w:p w14:paraId="4E0B7D9E">
            <w:pPr>
              <w:spacing w:before="60" w:after="60" w:line="288" w:lineRule="auto"/>
              <w:jc w:val="center"/>
              <w:rPr>
                <w:b/>
                <w:bCs/>
                <w:color w:val="auto"/>
              </w:rPr>
            </w:pPr>
            <w:r>
              <w:rPr>
                <w:b/>
                <w:bCs/>
                <w:color w:val="auto"/>
              </w:rPr>
              <w:t>Nhược điểm</w:t>
            </w:r>
          </w:p>
        </w:tc>
        <w:tc>
          <w:tcPr>
            <w:tcW w:w="1143" w:type="pct"/>
          </w:tcPr>
          <w:p w14:paraId="29DEE560">
            <w:pPr>
              <w:spacing w:before="60" w:after="60" w:line="288" w:lineRule="auto"/>
              <w:jc w:val="center"/>
              <w:rPr>
                <w:b/>
                <w:bCs/>
                <w:color w:val="auto"/>
              </w:rPr>
            </w:pPr>
            <w:r>
              <w:rPr>
                <w:b/>
                <w:bCs/>
                <w:color w:val="auto"/>
              </w:rPr>
              <w:t>Chi phí</w:t>
            </w:r>
          </w:p>
        </w:tc>
      </w:tr>
      <w:tr w14:paraId="74FBC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45DD3B9F">
            <w:pPr>
              <w:spacing w:before="60" w:after="60" w:line="288" w:lineRule="auto"/>
              <w:jc w:val="center"/>
              <w:rPr>
                <w:color w:val="auto"/>
              </w:rPr>
            </w:pPr>
            <w:r>
              <w:rPr>
                <w:color w:val="auto"/>
              </w:rPr>
              <w:t>1</w:t>
            </w:r>
          </w:p>
        </w:tc>
        <w:tc>
          <w:tcPr>
            <w:tcW w:w="1143" w:type="pct"/>
          </w:tcPr>
          <w:p w14:paraId="53452764">
            <w:pPr>
              <w:spacing w:before="60" w:after="60" w:line="288" w:lineRule="auto"/>
              <w:jc w:val="center"/>
              <w:rPr>
                <w:color w:val="auto"/>
              </w:rPr>
            </w:pPr>
            <w:r>
              <w:rPr>
                <w:color w:val="auto"/>
              </w:rPr>
              <w:t>Phần mềm tạo lập mô hình BIM: Revit</w:t>
            </w:r>
          </w:p>
        </w:tc>
        <w:tc>
          <w:tcPr>
            <w:tcW w:w="1143" w:type="pct"/>
          </w:tcPr>
          <w:p w14:paraId="3324EB15">
            <w:pPr>
              <w:spacing w:before="60" w:after="60" w:line="288" w:lineRule="auto"/>
              <w:jc w:val="both"/>
              <w:rPr>
                <w:color w:val="auto"/>
              </w:rPr>
            </w:pPr>
            <w:r>
              <w:rPr>
                <w:color w:val="auto"/>
              </w:rPr>
              <w:t>- Có cộng đồng người sử dụng ở Việt Nam rất lớn.</w:t>
            </w:r>
          </w:p>
          <w:p w14:paraId="1F04FEFF">
            <w:pPr>
              <w:spacing w:before="60" w:after="60" w:line="288" w:lineRule="auto"/>
              <w:jc w:val="both"/>
              <w:rPr>
                <w:color w:val="auto"/>
              </w:rPr>
            </w:pPr>
            <w:r>
              <w:rPr>
                <w:color w:val="auto"/>
              </w:rPr>
              <w:t>- Có thể áp dụng được với đa dạng các thể loại dự án: dân dụng, cầu đường, hạ tầng giao thông, …</w:t>
            </w:r>
          </w:p>
        </w:tc>
        <w:tc>
          <w:tcPr>
            <w:tcW w:w="1143" w:type="pct"/>
          </w:tcPr>
          <w:p w14:paraId="17681555">
            <w:pPr>
              <w:spacing w:before="60" w:after="60" w:line="288" w:lineRule="auto"/>
              <w:jc w:val="both"/>
              <w:rPr>
                <w:color w:val="auto"/>
              </w:rPr>
            </w:pPr>
            <w:r>
              <w:rPr>
                <w:color w:val="auto"/>
              </w:rPr>
              <w:t>- Hạn chế đối với công trình tuyến và địa hình.</w:t>
            </w:r>
          </w:p>
          <w:p w14:paraId="1DB7440C">
            <w:pPr>
              <w:spacing w:before="60" w:after="60" w:line="288" w:lineRule="auto"/>
              <w:jc w:val="both"/>
              <w:rPr>
                <w:color w:val="auto"/>
              </w:rPr>
            </w:pPr>
            <w:r>
              <w:rPr>
                <w:color w:val="auto"/>
              </w:rPr>
              <w:t>- Xử lý hệ tọa độ đường cong phức tạp, siêu cao ngả dốc và san nền địa hình trải dài không tốt (buộc phải sử dụng kết hợp với phần mềm Civil 3D).</w:t>
            </w:r>
          </w:p>
        </w:tc>
        <w:tc>
          <w:tcPr>
            <w:tcW w:w="1143" w:type="pct"/>
          </w:tcPr>
          <w:p w14:paraId="60797197">
            <w:pPr>
              <w:spacing w:before="60" w:after="60" w:line="288" w:lineRule="auto"/>
              <w:jc w:val="both"/>
              <w:rPr>
                <w:color w:val="auto"/>
              </w:rPr>
            </w:pPr>
            <w:r>
              <w:rPr>
                <w:color w:val="auto"/>
              </w:rPr>
              <w:t>- Chi phí công bố trên website:</w:t>
            </w:r>
          </w:p>
          <w:p w14:paraId="1ABA37CF">
            <w:pPr>
              <w:spacing w:before="60" w:after="60" w:line="288" w:lineRule="auto"/>
              <w:jc w:val="both"/>
              <w:rPr>
                <w:color w:val="auto"/>
              </w:rPr>
            </w:pPr>
            <w:r>
              <w:rPr>
                <w:color w:val="auto"/>
              </w:rPr>
              <w:t>60.000.000 VNĐ/ 1 user/ 1 năm</w:t>
            </w:r>
          </w:p>
        </w:tc>
      </w:tr>
      <w:tr w14:paraId="0CF4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4193A8EF">
            <w:pPr>
              <w:spacing w:before="60" w:after="60" w:line="288" w:lineRule="auto"/>
              <w:jc w:val="center"/>
              <w:rPr>
                <w:color w:val="auto"/>
              </w:rPr>
            </w:pPr>
            <w:r>
              <w:rPr>
                <w:color w:val="auto"/>
              </w:rPr>
              <w:t>2</w:t>
            </w:r>
          </w:p>
        </w:tc>
        <w:tc>
          <w:tcPr>
            <w:tcW w:w="1143" w:type="pct"/>
          </w:tcPr>
          <w:p w14:paraId="58C4BBF4">
            <w:pPr>
              <w:spacing w:before="60" w:after="60" w:line="288" w:lineRule="auto"/>
              <w:jc w:val="center"/>
              <w:rPr>
                <w:color w:val="auto"/>
              </w:rPr>
            </w:pPr>
            <w:r>
              <w:rPr>
                <w:color w:val="auto"/>
              </w:rPr>
              <w:t xml:space="preserve">Phần mềm </w:t>
            </w:r>
            <w:r>
              <w:rPr>
                <w:rFonts w:hint="default"/>
                <w:color w:val="auto"/>
                <w:lang w:val="en-US"/>
              </w:rPr>
              <w:t>kiểm soát</w:t>
            </w:r>
            <w:r>
              <w:rPr>
                <w:color w:val="auto"/>
              </w:rPr>
              <w:t xml:space="preserve"> mô hình BIM: Navisworks Manage</w:t>
            </w:r>
          </w:p>
        </w:tc>
        <w:tc>
          <w:tcPr>
            <w:tcW w:w="1143" w:type="pct"/>
          </w:tcPr>
          <w:p w14:paraId="42496740">
            <w:pPr>
              <w:spacing w:before="60" w:after="60" w:line="288" w:lineRule="auto"/>
              <w:jc w:val="both"/>
              <w:rPr>
                <w:color w:val="auto"/>
              </w:rPr>
            </w:pPr>
            <w:r>
              <w:rPr>
                <w:color w:val="auto"/>
              </w:rPr>
              <w:t>- Có cộng đồng người sử dụng ở Việt Nam rất lớn.</w:t>
            </w:r>
          </w:p>
          <w:p w14:paraId="239E1F04">
            <w:pPr>
              <w:spacing w:before="60" w:after="60" w:line="288" w:lineRule="auto"/>
              <w:jc w:val="both"/>
              <w:rPr>
                <w:color w:val="auto"/>
              </w:rPr>
            </w:pPr>
            <w:r>
              <w:rPr>
                <w:color w:val="auto"/>
              </w:rPr>
              <w:t>- Có thể đọc được các định dạng trao đổi trong hệ sinh thái của Autodesk: .nwc, .nwd, .nwf</w:t>
            </w:r>
          </w:p>
          <w:p w14:paraId="0E6B6566">
            <w:pPr>
              <w:spacing w:before="60" w:after="60" w:line="288" w:lineRule="auto"/>
              <w:jc w:val="both"/>
              <w:rPr>
                <w:color w:val="auto"/>
              </w:rPr>
            </w:pPr>
            <w:r>
              <w:rPr>
                <w:color w:val="auto"/>
              </w:rPr>
              <w:t>- Có thể mô phỏng được tiến độ thi công (BIM 4D).</w:t>
            </w:r>
          </w:p>
        </w:tc>
        <w:tc>
          <w:tcPr>
            <w:tcW w:w="1143" w:type="pct"/>
          </w:tcPr>
          <w:p w14:paraId="35E003ED">
            <w:pPr>
              <w:spacing w:before="60" w:after="60" w:line="288" w:lineRule="auto"/>
              <w:jc w:val="both"/>
              <w:rPr>
                <w:color w:val="auto"/>
              </w:rPr>
            </w:pPr>
            <w:r>
              <w:rPr>
                <w:color w:val="auto"/>
              </w:rPr>
              <w:t>- Yêu cầu máy tính có cấu hình cao.</w:t>
            </w:r>
          </w:p>
          <w:p w14:paraId="491DA0CB">
            <w:pPr>
              <w:spacing w:before="60" w:after="60" w:line="288" w:lineRule="auto"/>
              <w:jc w:val="both"/>
              <w:rPr>
                <w:color w:val="auto"/>
              </w:rPr>
            </w:pPr>
            <w:r>
              <w:rPr>
                <w:color w:val="auto"/>
              </w:rPr>
              <w:t>- Giao diện phức tạp, có nhiều thanh công cụ.</w:t>
            </w:r>
          </w:p>
        </w:tc>
        <w:tc>
          <w:tcPr>
            <w:tcW w:w="1143" w:type="pct"/>
          </w:tcPr>
          <w:p w14:paraId="343559BC">
            <w:pPr>
              <w:spacing w:before="60" w:after="60" w:line="288" w:lineRule="auto"/>
              <w:jc w:val="both"/>
              <w:rPr>
                <w:color w:val="auto"/>
              </w:rPr>
            </w:pPr>
            <w:r>
              <w:rPr>
                <w:color w:val="auto"/>
              </w:rPr>
              <w:t>- Chi phí công bố trên website:</w:t>
            </w:r>
          </w:p>
          <w:p w14:paraId="10AE6211">
            <w:pPr>
              <w:spacing w:before="60" w:after="60" w:line="288" w:lineRule="auto"/>
              <w:jc w:val="both"/>
              <w:rPr>
                <w:color w:val="auto"/>
              </w:rPr>
            </w:pPr>
            <w:r>
              <w:rPr>
                <w:color w:val="auto"/>
              </w:rPr>
              <w:t>75.300.000 VNĐ/ 1 user/ 1 năm</w:t>
            </w:r>
          </w:p>
        </w:tc>
      </w:tr>
      <w:tr w14:paraId="0C51E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12B70D54">
            <w:pPr>
              <w:spacing w:before="60" w:after="60" w:line="288" w:lineRule="auto"/>
              <w:jc w:val="center"/>
              <w:rPr>
                <w:color w:val="auto"/>
              </w:rPr>
            </w:pPr>
            <w:r>
              <w:rPr>
                <w:color w:val="auto"/>
              </w:rPr>
              <w:t>3</w:t>
            </w:r>
          </w:p>
        </w:tc>
        <w:tc>
          <w:tcPr>
            <w:tcW w:w="1143" w:type="pct"/>
          </w:tcPr>
          <w:p w14:paraId="13870744">
            <w:pPr>
              <w:spacing w:before="60" w:after="60" w:line="288" w:lineRule="auto"/>
              <w:jc w:val="center"/>
              <w:rPr>
                <w:color w:val="auto"/>
              </w:rPr>
            </w:pPr>
            <w:r>
              <w:rPr>
                <w:color w:val="auto"/>
              </w:rPr>
              <w:t>Nền tảng môi trường dữ liệu chung (CDE): Fomra Data Management</w:t>
            </w:r>
          </w:p>
        </w:tc>
        <w:tc>
          <w:tcPr>
            <w:tcW w:w="1143" w:type="pct"/>
          </w:tcPr>
          <w:p w14:paraId="356A2E2F">
            <w:pPr>
              <w:spacing w:before="60" w:after="60" w:line="288" w:lineRule="auto"/>
              <w:jc w:val="both"/>
              <w:rPr>
                <w:color w:val="auto"/>
              </w:rPr>
            </w:pPr>
            <w:r>
              <w:rPr>
                <w:color w:val="auto"/>
              </w:rPr>
              <w:t>- Có cộng đồng người sử dụng ở Việt Nam rất lớn.</w:t>
            </w:r>
          </w:p>
          <w:p w14:paraId="3E2E7493">
            <w:pPr>
              <w:spacing w:before="60" w:after="60" w:line="288" w:lineRule="auto"/>
              <w:jc w:val="both"/>
              <w:rPr>
                <w:color w:val="auto"/>
              </w:rPr>
            </w:pPr>
            <w:r>
              <w:rPr>
                <w:color w:val="auto"/>
              </w:rPr>
              <w:t>- Chính sách bán hàng linh hoạt: có thể mua lẻ theo từng user.</w:t>
            </w:r>
          </w:p>
        </w:tc>
        <w:tc>
          <w:tcPr>
            <w:tcW w:w="1143" w:type="pct"/>
          </w:tcPr>
          <w:p w14:paraId="06FB6132">
            <w:pPr>
              <w:spacing w:before="60" w:after="60" w:line="288" w:lineRule="auto"/>
              <w:jc w:val="both"/>
              <w:rPr>
                <w:color w:val="auto"/>
              </w:rPr>
            </w:pPr>
            <w:r>
              <w:rPr>
                <w:color w:val="auto"/>
              </w:rPr>
              <w:t>- Phụ thuộc vào kết nối Internet.</w:t>
            </w:r>
          </w:p>
          <w:p w14:paraId="173B0013">
            <w:pPr>
              <w:spacing w:before="60" w:after="60" w:line="288" w:lineRule="auto"/>
              <w:jc w:val="both"/>
              <w:rPr>
                <w:color w:val="auto"/>
              </w:rPr>
            </w:pPr>
            <w:r>
              <w:rPr>
                <w:color w:val="auto"/>
              </w:rPr>
              <w:t xml:space="preserve">- Phải sử dụng định dạng trao đổi (.nwd) để phối hợp trên nền tảng cloud. </w:t>
            </w:r>
          </w:p>
        </w:tc>
        <w:tc>
          <w:tcPr>
            <w:tcW w:w="1143" w:type="pct"/>
          </w:tcPr>
          <w:p w14:paraId="7B35F6FE">
            <w:pPr>
              <w:spacing w:before="60" w:after="60" w:line="288" w:lineRule="auto"/>
              <w:jc w:val="both"/>
              <w:rPr>
                <w:color w:val="auto"/>
              </w:rPr>
            </w:pPr>
            <w:r>
              <w:rPr>
                <w:color w:val="auto"/>
              </w:rPr>
              <w:t>- Chi phí công bố trên website:</w:t>
            </w:r>
          </w:p>
          <w:p w14:paraId="4D7E961E">
            <w:pPr>
              <w:spacing w:before="60" w:after="60" w:line="288" w:lineRule="auto"/>
              <w:jc w:val="both"/>
              <w:rPr>
                <w:color w:val="auto"/>
              </w:rPr>
            </w:pPr>
            <w:r>
              <w:rPr>
                <w:color w:val="auto"/>
              </w:rPr>
              <w:t>10.800.000 VNĐ/ 1 user/ 1 năm</w:t>
            </w:r>
          </w:p>
        </w:tc>
      </w:tr>
    </w:tbl>
    <w:p w14:paraId="3E3281E0">
      <w:pPr>
        <w:spacing w:before="60" w:after="60" w:line="288" w:lineRule="auto"/>
      </w:pPr>
    </w:p>
    <w:p w14:paraId="1F7E53A2">
      <w:pPr>
        <w:pStyle w:val="3"/>
      </w:pPr>
      <w:r>
        <w:t>2. TRIMBLE</w:t>
      </w:r>
    </w:p>
    <w:tbl>
      <w:tblPr>
        <w:tblStyle w:val="3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
        <w:gridCol w:w="2189"/>
        <w:gridCol w:w="2189"/>
        <w:gridCol w:w="2189"/>
        <w:gridCol w:w="2189"/>
      </w:tblGrid>
      <w:tr w14:paraId="18D0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0E21B969">
            <w:pPr>
              <w:spacing w:before="60" w:after="60" w:line="288" w:lineRule="auto"/>
              <w:jc w:val="center"/>
              <w:rPr>
                <w:b/>
                <w:bCs/>
                <w:color w:val="auto"/>
              </w:rPr>
            </w:pPr>
            <w:r>
              <w:rPr>
                <w:b/>
                <w:bCs/>
                <w:color w:val="auto"/>
              </w:rPr>
              <w:t>STT</w:t>
            </w:r>
          </w:p>
        </w:tc>
        <w:tc>
          <w:tcPr>
            <w:tcW w:w="1143" w:type="pct"/>
          </w:tcPr>
          <w:p w14:paraId="3ED2B661">
            <w:pPr>
              <w:spacing w:before="60" w:after="60" w:line="288" w:lineRule="auto"/>
              <w:jc w:val="center"/>
              <w:rPr>
                <w:b/>
                <w:bCs/>
                <w:color w:val="auto"/>
              </w:rPr>
            </w:pPr>
            <w:r>
              <w:rPr>
                <w:b/>
                <w:bCs/>
                <w:color w:val="auto"/>
              </w:rPr>
              <w:t>Hãng công nghệ</w:t>
            </w:r>
          </w:p>
        </w:tc>
        <w:tc>
          <w:tcPr>
            <w:tcW w:w="1143" w:type="pct"/>
          </w:tcPr>
          <w:p w14:paraId="34AB7AC9">
            <w:pPr>
              <w:spacing w:before="60" w:after="60" w:line="288" w:lineRule="auto"/>
              <w:jc w:val="center"/>
              <w:rPr>
                <w:b/>
                <w:bCs/>
                <w:color w:val="auto"/>
              </w:rPr>
            </w:pPr>
            <w:r>
              <w:rPr>
                <w:b/>
                <w:bCs/>
                <w:color w:val="auto"/>
              </w:rPr>
              <w:t>Ưu điểm</w:t>
            </w:r>
          </w:p>
        </w:tc>
        <w:tc>
          <w:tcPr>
            <w:tcW w:w="1143" w:type="pct"/>
          </w:tcPr>
          <w:p w14:paraId="319238CD">
            <w:pPr>
              <w:spacing w:before="60" w:after="60" w:line="288" w:lineRule="auto"/>
              <w:jc w:val="center"/>
              <w:rPr>
                <w:b/>
                <w:bCs/>
                <w:color w:val="auto"/>
              </w:rPr>
            </w:pPr>
            <w:r>
              <w:rPr>
                <w:b/>
                <w:bCs/>
                <w:color w:val="auto"/>
              </w:rPr>
              <w:t>Nhược điểm</w:t>
            </w:r>
          </w:p>
        </w:tc>
        <w:tc>
          <w:tcPr>
            <w:tcW w:w="1143" w:type="pct"/>
          </w:tcPr>
          <w:p w14:paraId="5199EAC3">
            <w:pPr>
              <w:spacing w:before="60" w:after="60" w:line="288" w:lineRule="auto"/>
              <w:jc w:val="center"/>
              <w:rPr>
                <w:b/>
                <w:bCs/>
                <w:color w:val="auto"/>
              </w:rPr>
            </w:pPr>
            <w:r>
              <w:rPr>
                <w:b/>
                <w:bCs/>
                <w:color w:val="auto"/>
              </w:rPr>
              <w:t>Chi phí</w:t>
            </w:r>
          </w:p>
        </w:tc>
      </w:tr>
      <w:tr w14:paraId="0EE31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01011109">
            <w:pPr>
              <w:spacing w:before="60" w:after="60" w:line="288" w:lineRule="auto"/>
              <w:jc w:val="center"/>
              <w:rPr>
                <w:color w:val="auto"/>
              </w:rPr>
            </w:pPr>
            <w:r>
              <w:rPr>
                <w:color w:val="auto"/>
              </w:rPr>
              <w:t>1</w:t>
            </w:r>
          </w:p>
        </w:tc>
        <w:tc>
          <w:tcPr>
            <w:tcW w:w="1143" w:type="pct"/>
          </w:tcPr>
          <w:p w14:paraId="20F73062">
            <w:pPr>
              <w:spacing w:before="60" w:after="60" w:line="288" w:lineRule="auto"/>
              <w:jc w:val="center"/>
              <w:rPr>
                <w:color w:val="auto"/>
              </w:rPr>
            </w:pPr>
            <w:r>
              <w:rPr>
                <w:color w:val="auto"/>
              </w:rPr>
              <w:t>Phần mềm tạo lập mô hình BIM: Tekla Structure</w:t>
            </w:r>
          </w:p>
        </w:tc>
        <w:tc>
          <w:tcPr>
            <w:tcW w:w="1143" w:type="pct"/>
          </w:tcPr>
          <w:p w14:paraId="4607D63A">
            <w:pPr>
              <w:spacing w:before="60" w:after="60" w:line="288" w:lineRule="auto"/>
              <w:jc w:val="both"/>
              <w:rPr>
                <w:color w:val="auto"/>
              </w:rPr>
            </w:pPr>
            <w:r>
              <w:rPr>
                <w:color w:val="auto"/>
              </w:rPr>
              <w:t>- Áp dụng tốt đối với công trình kết cấu thép.</w:t>
            </w:r>
          </w:p>
          <w:p w14:paraId="35B23E02">
            <w:pPr>
              <w:spacing w:before="60" w:after="60" w:line="288" w:lineRule="auto"/>
              <w:jc w:val="both"/>
              <w:rPr>
                <w:color w:val="auto"/>
              </w:rPr>
            </w:pPr>
          </w:p>
        </w:tc>
        <w:tc>
          <w:tcPr>
            <w:tcW w:w="1143" w:type="pct"/>
          </w:tcPr>
          <w:p w14:paraId="5D443EBB">
            <w:pPr>
              <w:spacing w:before="60" w:after="60" w:line="288" w:lineRule="auto"/>
              <w:jc w:val="both"/>
              <w:rPr>
                <w:color w:val="auto"/>
              </w:rPr>
            </w:pPr>
            <w:r>
              <w:rPr>
                <w:color w:val="auto"/>
              </w:rPr>
              <w:t>- Chi phí bản quyền phần mềm lớn.</w:t>
            </w:r>
          </w:p>
          <w:p w14:paraId="6017336D">
            <w:pPr>
              <w:spacing w:before="60" w:after="60" w:line="288" w:lineRule="auto"/>
              <w:jc w:val="both"/>
              <w:rPr>
                <w:color w:val="auto"/>
              </w:rPr>
            </w:pPr>
          </w:p>
          <w:p w14:paraId="647431C9">
            <w:pPr>
              <w:spacing w:before="60" w:after="60" w:line="288" w:lineRule="auto"/>
              <w:jc w:val="both"/>
              <w:rPr>
                <w:color w:val="auto"/>
              </w:rPr>
            </w:pPr>
          </w:p>
        </w:tc>
        <w:tc>
          <w:tcPr>
            <w:tcW w:w="1143" w:type="pct"/>
          </w:tcPr>
          <w:p w14:paraId="58A6E5B4">
            <w:pPr>
              <w:spacing w:before="60" w:after="60" w:line="288" w:lineRule="auto"/>
              <w:jc w:val="both"/>
              <w:rPr>
                <w:color w:val="auto"/>
              </w:rPr>
            </w:pPr>
            <w:r>
              <w:rPr>
                <w:color w:val="auto"/>
              </w:rPr>
              <w:t>- Chi phí:</w:t>
            </w:r>
          </w:p>
          <w:p w14:paraId="15C703A2">
            <w:pPr>
              <w:spacing w:before="60" w:after="60" w:line="288" w:lineRule="auto"/>
              <w:jc w:val="both"/>
              <w:rPr>
                <w:color w:val="auto"/>
              </w:rPr>
            </w:pPr>
            <w:r>
              <w:rPr>
                <w:color w:val="auto"/>
              </w:rPr>
              <w:t>250.000.000 VNĐ/ 1 user/ 1 năm</w:t>
            </w:r>
          </w:p>
        </w:tc>
      </w:tr>
      <w:tr w14:paraId="2EE38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5211E20D">
            <w:pPr>
              <w:spacing w:before="60" w:after="60" w:line="288" w:lineRule="auto"/>
              <w:jc w:val="center"/>
              <w:rPr>
                <w:color w:val="auto"/>
              </w:rPr>
            </w:pPr>
            <w:r>
              <w:rPr>
                <w:color w:val="auto"/>
              </w:rPr>
              <w:t>2</w:t>
            </w:r>
          </w:p>
        </w:tc>
        <w:tc>
          <w:tcPr>
            <w:tcW w:w="1143" w:type="pct"/>
          </w:tcPr>
          <w:p w14:paraId="1319FD6B">
            <w:pPr>
              <w:spacing w:before="60" w:after="60" w:line="288" w:lineRule="auto"/>
              <w:jc w:val="center"/>
              <w:rPr>
                <w:color w:val="auto"/>
              </w:rPr>
            </w:pPr>
            <w:r>
              <w:rPr>
                <w:color w:val="auto"/>
              </w:rPr>
              <w:t>Nền tảng môi trường dữ liệu chung (CDE): Trimble Connect</w:t>
            </w:r>
          </w:p>
        </w:tc>
        <w:tc>
          <w:tcPr>
            <w:tcW w:w="1143" w:type="pct"/>
          </w:tcPr>
          <w:p w14:paraId="3DC1F63B">
            <w:pPr>
              <w:spacing w:before="60" w:after="60" w:line="288" w:lineRule="auto"/>
              <w:jc w:val="both"/>
              <w:rPr>
                <w:color w:val="auto"/>
              </w:rPr>
            </w:pPr>
            <w:r>
              <w:rPr>
                <w:color w:val="auto"/>
              </w:rPr>
              <w:t>- Chính sách bán hàng linh hoạt: có thể mua lẻ theo từng user.</w:t>
            </w:r>
          </w:p>
          <w:p w14:paraId="2BB70C97">
            <w:pPr>
              <w:spacing w:before="60" w:after="60" w:line="288" w:lineRule="auto"/>
              <w:jc w:val="both"/>
              <w:rPr>
                <w:color w:val="auto"/>
              </w:rPr>
            </w:pPr>
            <w:r>
              <w:rPr>
                <w:color w:val="auto"/>
              </w:rPr>
              <w:t>- Hỗ trợ tốt với các định dạng .IFC</w:t>
            </w:r>
          </w:p>
        </w:tc>
        <w:tc>
          <w:tcPr>
            <w:tcW w:w="1143" w:type="pct"/>
          </w:tcPr>
          <w:p w14:paraId="1D04243A">
            <w:pPr>
              <w:spacing w:before="60" w:after="60" w:line="288" w:lineRule="auto"/>
              <w:jc w:val="both"/>
              <w:rPr>
                <w:color w:val="auto"/>
              </w:rPr>
            </w:pPr>
            <w:r>
              <w:rPr>
                <w:color w:val="auto"/>
              </w:rPr>
              <w:t>- Cộng đồng người dùng ở Việt Nam còn hạn chế.</w:t>
            </w:r>
          </w:p>
          <w:p w14:paraId="286ACA42">
            <w:pPr>
              <w:spacing w:before="60" w:after="60" w:line="288" w:lineRule="auto"/>
              <w:jc w:val="both"/>
              <w:rPr>
                <w:color w:val="auto"/>
              </w:rPr>
            </w:pPr>
            <w:r>
              <w:rPr>
                <w:color w:val="auto"/>
              </w:rPr>
              <w:t>- Phụ thuộc vào kết nối Internet.</w:t>
            </w:r>
          </w:p>
          <w:p w14:paraId="23DE11CE">
            <w:pPr>
              <w:spacing w:before="60" w:after="60" w:line="288" w:lineRule="auto"/>
              <w:jc w:val="both"/>
              <w:rPr>
                <w:color w:val="auto"/>
              </w:rPr>
            </w:pPr>
            <w:r>
              <w:rPr>
                <w:color w:val="auto"/>
              </w:rPr>
              <w:t>- Hạn chế đối với 1 số định dạng trong hệ sinh thái của Autodesk như .nwc, .nwd</w:t>
            </w:r>
          </w:p>
        </w:tc>
        <w:tc>
          <w:tcPr>
            <w:tcW w:w="1143" w:type="pct"/>
          </w:tcPr>
          <w:p w14:paraId="195DDEC9">
            <w:pPr>
              <w:spacing w:before="60" w:after="60" w:line="288" w:lineRule="auto"/>
              <w:jc w:val="both"/>
              <w:rPr>
                <w:color w:val="auto"/>
              </w:rPr>
            </w:pPr>
            <w:r>
              <w:rPr>
                <w:color w:val="auto"/>
              </w:rPr>
              <w:t>- Chi phí công bố trên website:</w:t>
            </w:r>
          </w:p>
          <w:p w14:paraId="41387B6B">
            <w:pPr>
              <w:spacing w:before="60" w:after="60" w:line="288" w:lineRule="auto"/>
              <w:jc w:val="both"/>
              <w:rPr>
                <w:color w:val="auto"/>
              </w:rPr>
            </w:pPr>
            <w:r>
              <w:rPr>
                <w:color w:val="auto"/>
              </w:rPr>
              <w:t>4.130.820 VNĐ/ 1 user/ 1 năm</w:t>
            </w:r>
          </w:p>
        </w:tc>
      </w:tr>
    </w:tbl>
    <w:p w14:paraId="1C75A4CF">
      <w:pPr>
        <w:spacing w:before="60" w:after="60" w:line="288" w:lineRule="auto"/>
      </w:pPr>
    </w:p>
    <w:p w14:paraId="1A810840">
      <w:pPr>
        <w:pStyle w:val="3"/>
      </w:pPr>
      <w:r>
        <w:t>3. NEMETSCHEK</w:t>
      </w:r>
    </w:p>
    <w:tbl>
      <w:tblPr>
        <w:tblStyle w:val="3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
        <w:gridCol w:w="2189"/>
        <w:gridCol w:w="2189"/>
        <w:gridCol w:w="2189"/>
        <w:gridCol w:w="2189"/>
      </w:tblGrid>
      <w:tr w14:paraId="0ED6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1D722A27">
            <w:pPr>
              <w:spacing w:before="60" w:after="60" w:line="288" w:lineRule="auto"/>
              <w:jc w:val="center"/>
              <w:rPr>
                <w:b/>
                <w:bCs/>
                <w:color w:val="auto"/>
              </w:rPr>
            </w:pPr>
            <w:r>
              <w:rPr>
                <w:b/>
                <w:bCs/>
                <w:color w:val="auto"/>
              </w:rPr>
              <w:t>STT</w:t>
            </w:r>
          </w:p>
        </w:tc>
        <w:tc>
          <w:tcPr>
            <w:tcW w:w="1143" w:type="pct"/>
          </w:tcPr>
          <w:p w14:paraId="3FC7E4B9">
            <w:pPr>
              <w:spacing w:before="60" w:after="60" w:line="288" w:lineRule="auto"/>
              <w:jc w:val="center"/>
              <w:rPr>
                <w:b/>
                <w:bCs/>
                <w:color w:val="auto"/>
              </w:rPr>
            </w:pPr>
            <w:r>
              <w:rPr>
                <w:b/>
                <w:bCs/>
                <w:color w:val="auto"/>
              </w:rPr>
              <w:t>Hãng công nghệ</w:t>
            </w:r>
          </w:p>
        </w:tc>
        <w:tc>
          <w:tcPr>
            <w:tcW w:w="1143" w:type="pct"/>
          </w:tcPr>
          <w:p w14:paraId="729E5CC7">
            <w:pPr>
              <w:spacing w:before="60" w:after="60" w:line="288" w:lineRule="auto"/>
              <w:jc w:val="center"/>
              <w:rPr>
                <w:b/>
                <w:bCs/>
                <w:color w:val="auto"/>
              </w:rPr>
            </w:pPr>
            <w:r>
              <w:rPr>
                <w:b/>
                <w:bCs/>
                <w:color w:val="auto"/>
              </w:rPr>
              <w:t>Ưu điểm</w:t>
            </w:r>
          </w:p>
        </w:tc>
        <w:tc>
          <w:tcPr>
            <w:tcW w:w="1143" w:type="pct"/>
          </w:tcPr>
          <w:p w14:paraId="405A3AC0">
            <w:pPr>
              <w:spacing w:before="60" w:after="60" w:line="288" w:lineRule="auto"/>
              <w:jc w:val="center"/>
              <w:rPr>
                <w:b/>
                <w:bCs/>
                <w:color w:val="auto"/>
              </w:rPr>
            </w:pPr>
            <w:r>
              <w:rPr>
                <w:b/>
                <w:bCs/>
                <w:color w:val="auto"/>
              </w:rPr>
              <w:t>Nhược điểm</w:t>
            </w:r>
          </w:p>
        </w:tc>
        <w:tc>
          <w:tcPr>
            <w:tcW w:w="1143" w:type="pct"/>
          </w:tcPr>
          <w:p w14:paraId="608CA659">
            <w:pPr>
              <w:spacing w:before="60" w:after="60" w:line="288" w:lineRule="auto"/>
              <w:jc w:val="center"/>
              <w:rPr>
                <w:b/>
                <w:bCs/>
                <w:color w:val="auto"/>
              </w:rPr>
            </w:pPr>
            <w:r>
              <w:rPr>
                <w:b/>
                <w:bCs/>
                <w:color w:val="auto"/>
              </w:rPr>
              <w:t>Chi phí</w:t>
            </w:r>
          </w:p>
        </w:tc>
      </w:tr>
      <w:tr w14:paraId="6D7C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58CF6BD5">
            <w:pPr>
              <w:spacing w:before="60" w:after="60" w:line="288" w:lineRule="auto"/>
              <w:jc w:val="center"/>
              <w:rPr>
                <w:color w:val="auto"/>
              </w:rPr>
            </w:pPr>
            <w:r>
              <w:rPr>
                <w:color w:val="auto"/>
              </w:rPr>
              <w:t>1</w:t>
            </w:r>
          </w:p>
        </w:tc>
        <w:tc>
          <w:tcPr>
            <w:tcW w:w="1143" w:type="pct"/>
          </w:tcPr>
          <w:p w14:paraId="2868AD23">
            <w:pPr>
              <w:spacing w:before="60" w:after="60" w:line="288" w:lineRule="auto"/>
              <w:jc w:val="center"/>
              <w:rPr>
                <w:color w:val="auto"/>
              </w:rPr>
            </w:pPr>
            <w:r>
              <w:rPr>
                <w:color w:val="auto"/>
              </w:rPr>
              <w:t>Phần mềm tạo lập mô hình BIM: Allplan</w:t>
            </w:r>
          </w:p>
        </w:tc>
        <w:tc>
          <w:tcPr>
            <w:tcW w:w="1143" w:type="pct"/>
          </w:tcPr>
          <w:p w14:paraId="31BE0DD5">
            <w:pPr>
              <w:spacing w:before="60" w:after="60" w:line="288" w:lineRule="auto"/>
              <w:jc w:val="both"/>
              <w:rPr>
                <w:color w:val="auto"/>
              </w:rPr>
            </w:pPr>
            <w:r>
              <w:rPr>
                <w:color w:val="auto"/>
              </w:rPr>
              <w:t>- Có thể áp dụng được với đa dạng các thể loại dự án: dân dụng, cầu đường, hạ tầng giao thông, …</w:t>
            </w:r>
          </w:p>
        </w:tc>
        <w:tc>
          <w:tcPr>
            <w:tcW w:w="1143" w:type="pct"/>
          </w:tcPr>
          <w:p w14:paraId="2F990554">
            <w:pPr>
              <w:spacing w:before="60" w:after="60" w:line="288" w:lineRule="auto"/>
              <w:jc w:val="both"/>
              <w:rPr>
                <w:rFonts w:hint="default"/>
                <w:color w:val="auto"/>
                <w:lang w:val="en-US"/>
              </w:rPr>
            </w:pPr>
            <w:r>
              <w:rPr>
                <w:rFonts w:hint="default"/>
                <w:color w:val="auto"/>
                <w:lang w:val="en-US"/>
              </w:rPr>
              <w:t>- Không có cộng đồng người sử dụng ở Việt Nam.</w:t>
            </w:r>
          </w:p>
          <w:p w14:paraId="1A8BCCBD">
            <w:pPr>
              <w:spacing w:before="60" w:after="60" w:line="288" w:lineRule="auto"/>
              <w:jc w:val="both"/>
              <w:rPr>
                <w:rFonts w:hint="default"/>
                <w:color w:val="auto"/>
                <w:lang w:val="en-US"/>
              </w:rPr>
            </w:pPr>
            <w:r>
              <w:rPr>
                <w:rFonts w:hint="default"/>
                <w:color w:val="auto"/>
                <w:lang w:val="en-US"/>
              </w:rPr>
              <w:t>- Khách hàng tập trung vào các công ty tư vấn làm dự án ở Châu Âu.</w:t>
            </w:r>
          </w:p>
        </w:tc>
        <w:tc>
          <w:tcPr>
            <w:tcW w:w="1143" w:type="pct"/>
          </w:tcPr>
          <w:p w14:paraId="1C6E36B8">
            <w:pPr>
              <w:spacing w:before="60" w:after="60" w:line="288" w:lineRule="auto"/>
              <w:jc w:val="both"/>
              <w:rPr>
                <w:color w:val="auto"/>
              </w:rPr>
            </w:pPr>
            <w:r>
              <w:rPr>
                <w:color w:val="auto"/>
              </w:rPr>
              <w:t>- Chi phí công bố trên website:</w:t>
            </w:r>
          </w:p>
          <w:p w14:paraId="4B35E418">
            <w:pPr>
              <w:spacing w:before="60" w:after="60" w:line="288" w:lineRule="auto"/>
              <w:jc w:val="both"/>
              <w:rPr>
                <w:color w:val="auto"/>
              </w:rPr>
            </w:pPr>
            <w:r>
              <w:rPr>
                <w:rFonts w:hint="default"/>
                <w:color w:val="auto"/>
                <w:lang w:val="en-US"/>
              </w:rPr>
              <w:t>96</w:t>
            </w:r>
            <w:r>
              <w:rPr>
                <w:color w:val="auto"/>
              </w:rPr>
              <w:t>.000.000 VNĐ/ 1 user/ 1 năm</w:t>
            </w:r>
          </w:p>
        </w:tc>
      </w:tr>
      <w:tr w14:paraId="0716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55101D95">
            <w:pPr>
              <w:spacing w:before="60" w:after="60" w:line="288" w:lineRule="auto"/>
              <w:jc w:val="center"/>
              <w:rPr>
                <w:color w:val="auto"/>
              </w:rPr>
            </w:pPr>
            <w:r>
              <w:rPr>
                <w:color w:val="auto"/>
              </w:rPr>
              <w:t>2</w:t>
            </w:r>
          </w:p>
        </w:tc>
        <w:tc>
          <w:tcPr>
            <w:tcW w:w="1143" w:type="pct"/>
          </w:tcPr>
          <w:p w14:paraId="664BD0BE">
            <w:pPr>
              <w:spacing w:before="60" w:after="60" w:line="288" w:lineRule="auto"/>
              <w:jc w:val="center"/>
              <w:rPr>
                <w:color w:val="auto"/>
              </w:rPr>
            </w:pPr>
            <w:r>
              <w:rPr>
                <w:color w:val="auto"/>
              </w:rPr>
              <w:t xml:space="preserve">Phần mềm </w:t>
            </w:r>
            <w:r>
              <w:rPr>
                <w:rFonts w:hint="default"/>
                <w:color w:val="auto"/>
                <w:lang w:val="en-US"/>
              </w:rPr>
              <w:t>kiểm soát</w:t>
            </w:r>
            <w:r>
              <w:rPr>
                <w:color w:val="auto"/>
              </w:rPr>
              <w:t xml:space="preserve"> mô hình BIM: Solibri</w:t>
            </w:r>
          </w:p>
        </w:tc>
        <w:tc>
          <w:tcPr>
            <w:tcW w:w="1143" w:type="pct"/>
          </w:tcPr>
          <w:p w14:paraId="63152B51">
            <w:pPr>
              <w:spacing w:before="60" w:after="60" w:line="288" w:lineRule="auto"/>
              <w:jc w:val="both"/>
              <w:rPr>
                <w:rFonts w:hint="default"/>
                <w:color w:val="auto"/>
                <w:lang w:val="en-US"/>
              </w:rPr>
            </w:pPr>
            <w:r>
              <w:rPr>
                <w:color w:val="auto"/>
              </w:rPr>
              <w:t xml:space="preserve">- </w:t>
            </w:r>
            <w:r>
              <w:rPr>
                <w:rFonts w:hint="default"/>
                <w:color w:val="auto"/>
                <w:lang w:val="en-US"/>
              </w:rPr>
              <w:t>Theo hệ sinh thái OpenBIM</w:t>
            </w:r>
          </w:p>
          <w:p w14:paraId="11A2B530">
            <w:pPr>
              <w:spacing w:before="60" w:after="60" w:line="288" w:lineRule="auto"/>
              <w:jc w:val="both"/>
              <w:rPr>
                <w:rFonts w:hint="default"/>
                <w:color w:val="auto"/>
                <w:lang w:val="en-US"/>
              </w:rPr>
            </w:pPr>
            <w:r>
              <w:rPr>
                <w:rFonts w:hint="default"/>
                <w:color w:val="auto"/>
                <w:lang w:val="en-US"/>
              </w:rPr>
              <w:t>- Phù hợp với các định dạng trao đổi .IFC, .BCF</w:t>
            </w:r>
          </w:p>
          <w:p w14:paraId="598D5432">
            <w:pPr>
              <w:spacing w:before="60" w:after="60" w:line="288" w:lineRule="auto"/>
              <w:jc w:val="both"/>
              <w:rPr>
                <w:color w:val="auto"/>
              </w:rPr>
            </w:pPr>
          </w:p>
        </w:tc>
        <w:tc>
          <w:tcPr>
            <w:tcW w:w="1143" w:type="pct"/>
          </w:tcPr>
          <w:p w14:paraId="739C78FB">
            <w:pPr>
              <w:spacing w:before="60" w:after="60" w:line="288" w:lineRule="auto"/>
              <w:jc w:val="both"/>
              <w:rPr>
                <w:rFonts w:hint="default"/>
                <w:color w:val="auto"/>
                <w:lang w:val="en-US"/>
              </w:rPr>
            </w:pPr>
            <w:r>
              <w:rPr>
                <w:rFonts w:hint="default"/>
                <w:color w:val="auto"/>
                <w:lang w:val="en-US"/>
              </w:rPr>
              <w:t>- Không có cộng đồng người sử dụng ở Việt Nam.</w:t>
            </w:r>
          </w:p>
          <w:p w14:paraId="0CB94989">
            <w:pPr>
              <w:spacing w:before="60" w:after="60" w:line="288" w:lineRule="auto"/>
              <w:jc w:val="both"/>
              <w:rPr>
                <w:rFonts w:hint="default"/>
                <w:color w:val="auto"/>
                <w:lang w:val="en-US"/>
              </w:rPr>
            </w:pPr>
            <w:r>
              <w:rPr>
                <w:rFonts w:hint="default"/>
                <w:color w:val="auto"/>
                <w:lang w:val="en-US"/>
              </w:rPr>
              <w:t>- Khách hàng tập trung vào các công ty tư vấn làm dự án ở Châu Âu.</w:t>
            </w:r>
          </w:p>
          <w:p w14:paraId="22BA162C">
            <w:pPr>
              <w:spacing w:before="60" w:after="60" w:line="288" w:lineRule="auto"/>
              <w:jc w:val="both"/>
              <w:rPr>
                <w:color w:val="auto"/>
              </w:rPr>
            </w:pPr>
            <w:r>
              <w:rPr>
                <w:color w:val="auto"/>
              </w:rPr>
              <w:t>-</w:t>
            </w:r>
            <w:r>
              <w:rPr>
                <w:rFonts w:hint="default"/>
                <w:color w:val="auto"/>
                <w:lang w:val="en-US"/>
              </w:rPr>
              <w:t xml:space="preserve"> Không</w:t>
            </w:r>
            <w:r>
              <w:rPr>
                <w:color w:val="auto"/>
              </w:rPr>
              <w:t xml:space="preserve"> thể mô phỏng được tiến độ thi công (BIM 4D).</w:t>
            </w:r>
          </w:p>
        </w:tc>
        <w:tc>
          <w:tcPr>
            <w:tcW w:w="1143" w:type="pct"/>
          </w:tcPr>
          <w:p w14:paraId="409B9B99">
            <w:pPr>
              <w:spacing w:before="60" w:after="60" w:line="288" w:lineRule="auto"/>
              <w:jc w:val="both"/>
              <w:rPr>
                <w:color w:val="auto"/>
              </w:rPr>
            </w:pPr>
            <w:r>
              <w:rPr>
                <w:color w:val="auto"/>
              </w:rPr>
              <w:t>- Chi phí công bố trên website:</w:t>
            </w:r>
          </w:p>
          <w:p w14:paraId="2CAD154C">
            <w:pPr>
              <w:spacing w:before="60" w:after="60" w:line="288" w:lineRule="auto"/>
              <w:jc w:val="both"/>
              <w:rPr>
                <w:color w:val="auto"/>
              </w:rPr>
            </w:pPr>
            <w:r>
              <w:rPr>
                <w:rFonts w:hint="default"/>
                <w:color w:val="auto"/>
                <w:lang w:val="en-US"/>
              </w:rPr>
              <w:t>45</w:t>
            </w:r>
            <w:r>
              <w:rPr>
                <w:color w:val="auto"/>
              </w:rPr>
              <w:t>.</w:t>
            </w:r>
            <w:r>
              <w:rPr>
                <w:rFonts w:hint="default"/>
                <w:color w:val="auto"/>
                <w:lang w:val="en-US"/>
              </w:rPr>
              <w:t>0</w:t>
            </w:r>
            <w:r>
              <w:rPr>
                <w:color w:val="auto"/>
              </w:rPr>
              <w:t>00.000 VNĐ/ 1 user/ 1 năm</w:t>
            </w:r>
          </w:p>
        </w:tc>
      </w:tr>
      <w:tr w14:paraId="3AA8A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pct"/>
          </w:tcPr>
          <w:p w14:paraId="13BCAF50">
            <w:pPr>
              <w:spacing w:before="60" w:after="60" w:line="288" w:lineRule="auto"/>
              <w:jc w:val="center"/>
              <w:rPr>
                <w:color w:val="auto"/>
              </w:rPr>
            </w:pPr>
            <w:r>
              <w:rPr>
                <w:color w:val="auto"/>
              </w:rPr>
              <w:t>3</w:t>
            </w:r>
          </w:p>
        </w:tc>
        <w:tc>
          <w:tcPr>
            <w:tcW w:w="1143" w:type="pct"/>
          </w:tcPr>
          <w:p w14:paraId="489E58AB">
            <w:pPr>
              <w:spacing w:before="60" w:after="60" w:line="288" w:lineRule="auto"/>
              <w:jc w:val="center"/>
              <w:rPr>
                <w:color w:val="auto"/>
              </w:rPr>
            </w:pPr>
            <w:r>
              <w:rPr>
                <w:color w:val="auto"/>
              </w:rPr>
              <w:t>Nền tảng môi trường dữ liệu chung (CDE): BIMPlus</w:t>
            </w:r>
          </w:p>
        </w:tc>
        <w:tc>
          <w:tcPr>
            <w:tcW w:w="1143" w:type="pct"/>
          </w:tcPr>
          <w:p w14:paraId="417B1B65">
            <w:pPr>
              <w:spacing w:before="60" w:after="60" w:line="288" w:lineRule="auto"/>
              <w:jc w:val="both"/>
              <w:rPr>
                <w:color w:val="auto"/>
              </w:rPr>
            </w:pPr>
            <w:r>
              <w:rPr>
                <w:color w:val="auto"/>
              </w:rPr>
              <w:t>- Chính sách bán hàng linh hoạt: có thể mua lẻ theo từng user.</w:t>
            </w:r>
          </w:p>
        </w:tc>
        <w:tc>
          <w:tcPr>
            <w:tcW w:w="1143" w:type="pct"/>
          </w:tcPr>
          <w:p w14:paraId="2AD6B68D">
            <w:pPr>
              <w:spacing w:before="60" w:after="60" w:line="288" w:lineRule="auto"/>
              <w:jc w:val="both"/>
              <w:rPr>
                <w:color w:val="auto"/>
              </w:rPr>
            </w:pPr>
            <w:r>
              <w:rPr>
                <w:color w:val="auto"/>
              </w:rPr>
              <w:t>- Phụ thuộc vào kết nối Internet.</w:t>
            </w:r>
          </w:p>
          <w:p w14:paraId="0A26164B">
            <w:pPr>
              <w:spacing w:before="60" w:after="60" w:line="288" w:lineRule="auto"/>
              <w:jc w:val="both"/>
              <w:rPr>
                <w:rFonts w:hint="default"/>
                <w:color w:val="auto"/>
                <w:lang w:val="en-US"/>
              </w:rPr>
            </w:pPr>
            <w:r>
              <w:rPr>
                <w:color w:val="auto"/>
              </w:rPr>
              <w:t xml:space="preserve">- </w:t>
            </w:r>
            <w:r>
              <w:rPr>
                <w:rFonts w:hint="default"/>
                <w:color w:val="auto"/>
                <w:lang w:val="en-US"/>
              </w:rPr>
              <w:t>Không có cộng đồng người sử dụng ở Việt Nam.</w:t>
            </w:r>
          </w:p>
          <w:p w14:paraId="133E06C4">
            <w:pPr>
              <w:spacing w:before="60" w:after="60" w:line="288" w:lineRule="auto"/>
              <w:jc w:val="both"/>
              <w:rPr>
                <w:rFonts w:hint="default"/>
                <w:color w:val="auto"/>
                <w:lang w:val="en-US"/>
              </w:rPr>
            </w:pPr>
            <w:r>
              <w:rPr>
                <w:color w:val="auto"/>
              </w:rPr>
              <w:t>- Hạn chế đối với 1 số định dạng trong hệ sinh thái của Autodesk như .nwc, .nwd</w:t>
            </w:r>
            <w:r>
              <w:rPr>
                <w:rFonts w:hint="default"/>
                <w:color w:val="auto"/>
                <w:lang w:val="en-US"/>
              </w:rPr>
              <w:t>.</w:t>
            </w:r>
          </w:p>
        </w:tc>
        <w:tc>
          <w:tcPr>
            <w:tcW w:w="1143" w:type="pct"/>
          </w:tcPr>
          <w:p w14:paraId="7231F144">
            <w:pPr>
              <w:spacing w:before="60" w:after="60" w:line="288" w:lineRule="auto"/>
              <w:jc w:val="both"/>
              <w:rPr>
                <w:color w:val="auto"/>
              </w:rPr>
            </w:pPr>
            <w:r>
              <w:rPr>
                <w:color w:val="auto"/>
              </w:rPr>
              <w:t>- Chi phí công bố trên website:</w:t>
            </w:r>
          </w:p>
          <w:p w14:paraId="0101BC7C">
            <w:pPr>
              <w:spacing w:before="60" w:after="60" w:line="288" w:lineRule="auto"/>
              <w:jc w:val="both"/>
              <w:rPr>
                <w:color w:val="auto"/>
              </w:rPr>
            </w:pPr>
            <w:r>
              <w:rPr>
                <w:color w:val="auto"/>
              </w:rPr>
              <w:t>10.</w:t>
            </w:r>
            <w:r>
              <w:rPr>
                <w:rFonts w:hint="default"/>
                <w:color w:val="auto"/>
                <w:lang w:val="en-US"/>
              </w:rPr>
              <w:t>0</w:t>
            </w:r>
            <w:r>
              <w:rPr>
                <w:color w:val="auto"/>
              </w:rPr>
              <w:t>00.000 VNĐ/ 1 user/ 1 năm</w:t>
            </w:r>
          </w:p>
        </w:tc>
      </w:tr>
    </w:tbl>
    <w:p w14:paraId="29A42DE2">
      <w:pPr>
        <w:spacing w:before="60" w:after="60" w:line="288" w:lineRule="auto"/>
      </w:pPr>
    </w:p>
    <w:p w14:paraId="0C5DE49E">
      <w:pPr>
        <w:pStyle w:val="3"/>
        <w:numPr>
          <w:ilvl w:val="0"/>
          <w:numId w:val="8"/>
        </w:numPr>
        <w:rPr>
          <w:rFonts w:hint="default"/>
          <w:lang w:val="en-US"/>
        </w:rPr>
      </w:pPr>
      <w:r>
        <w:rPr>
          <w:rFonts w:hint="default"/>
          <w:lang w:val="en-US"/>
        </w:rPr>
        <w:t>KUBUS</w:t>
      </w:r>
    </w:p>
    <w:p w14:paraId="7F769EF1">
      <w:pPr>
        <w:numPr>
          <w:numId w:val="0"/>
        </w:numPr>
        <w:spacing w:after="200" w:line="276" w:lineRule="auto"/>
        <w:rPr>
          <w:rFonts w:hint="default"/>
          <w:lang w:val="en-US"/>
        </w:rPr>
      </w:pPr>
    </w:p>
    <w:p w14:paraId="0C015D4E">
      <w:pPr>
        <w:numPr>
          <w:numId w:val="0"/>
        </w:numPr>
        <w:spacing w:after="200" w:line="276" w:lineRule="auto"/>
        <w:rPr>
          <w:rFonts w:hint="default"/>
          <w:lang w:val="en-US"/>
        </w:rPr>
      </w:pPr>
    </w:p>
    <w:tbl>
      <w:tblPr>
        <w:tblStyle w:val="3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
        <w:gridCol w:w="2189"/>
        <w:gridCol w:w="2189"/>
        <w:gridCol w:w="2189"/>
        <w:gridCol w:w="2189"/>
      </w:tblGrid>
      <w:tr w14:paraId="3027B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28" w:type="pct"/>
            <w:vAlign w:val="top"/>
          </w:tcPr>
          <w:p w14:paraId="745BE935">
            <w:pPr>
              <w:spacing w:before="60" w:after="60" w:line="288" w:lineRule="auto"/>
              <w:jc w:val="center"/>
              <w:rPr>
                <w:b/>
                <w:bCs/>
                <w:color w:val="auto"/>
              </w:rPr>
            </w:pPr>
            <w:r>
              <w:rPr>
                <w:b/>
                <w:bCs/>
                <w:color w:val="auto"/>
              </w:rPr>
              <w:t>STT</w:t>
            </w:r>
          </w:p>
        </w:tc>
        <w:tc>
          <w:tcPr>
            <w:tcW w:w="1142" w:type="pct"/>
            <w:vAlign w:val="top"/>
          </w:tcPr>
          <w:p w14:paraId="5A894743">
            <w:pPr>
              <w:spacing w:before="60" w:after="60" w:line="288" w:lineRule="auto"/>
              <w:jc w:val="center"/>
              <w:rPr>
                <w:b/>
                <w:bCs/>
                <w:color w:val="auto"/>
              </w:rPr>
            </w:pPr>
            <w:r>
              <w:rPr>
                <w:b/>
                <w:bCs/>
                <w:color w:val="auto"/>
              </w:rPr>
              <w:t>Hãng công nghệ</w:t>
            </w:r>
          </w:p>
        </w:tc>
        <w:tc>
          <w:tcPr>
            <w:tcW w:w="1142" w:type="pct"/>
            <w:vAlign w:val="top"/>
          </w:tcPr>
          <w:p w14:paraId="17D41D92">
            <w:pPr>
              <w:spacing w:before="60" w:after="60" w:line="288" w:lineRule="auto"/>
              <w:jc w:val="center"/>
              <w:rPr>
                <w:b/>
                <w:bCs/>
                <w:color w:val="auto"/>
              </w:rPr>
            </w:pPr>
            <w:r>
              <w:rPr>
                <w:b/>
                <w:bCs/>
                <w:color w:val="auto"/>
              </w:rPr>
              <w:t>Ưu điểm</w:t>
            </w:r>
          </w:p>
        </w:tc>
        <w:tc>
          <w:tcPr>
            <w:tcW w:w="1142" w:type="pct"/>
            <w:vAlign w:val="top"/>
          </w:tcPr>
          <w:p w14:paraId="144E3E1E">
            <w:pPr>
              <w:spacing w:before="60" w:after="60" w:line="288" w:lineRule="auto"/>
              <w:jc w:val="center"/>
              <w:rPr>
                <w:b/>
                <w:bCs/>
                <w:color w:val="auto"/>
              </w:rPr>
            </w:pPr>
            <w:r>
              <w:rPr>
                <w:b/>
                <w:bCs/>
                <w:color w:val="auto"/>
              </w:rPr>
              <w:t>Nhược điểm</w:t>
            </w:r>
          </w:p>
        </w:tc>
        <w:tc>
          <w:tcPr>
            <w:tcW w:w="1142" w:type="pct"/>
            <w:vAlign w:val="top"/>
          </w:tcPr>
          <w:p w14:paraId="18AC322B">
            <w:pPr>
              <w:spacing w:before="60" w:after="60" w:line="288" w:lineRule="auto"/>
              <w:jc w:val="center"/>
              <w:rPr>
                <w:b/>
                <w:bCs/>
                <w:color w:val="auto"/>
              </w:rPr>
            </w:pPr>
            <w:r>
              <w:rPr>
                <w:b/>
                <w:bCs/>
                <w:color w:val="auto"/>
              </w:rPr>
              <w:t>Chi phí</w:t>
            </w:r>
          </w:p>
        </w:tc>
      </w:tr>
      <w:tr w14:paraId="51BB7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28" w:type="pct"/>
            <w:vAlign w:val="top"/>
          </w:tcPr>
          <w:p w14:paraId="39E08FE1">
            <w:pPr>
              <w:spacing w:before="60" w:after="60" w:line="288" w:lineRule="auto"/>
              <w:jc w:val="center"/>
              <w:rPr>
                <w:color w:val="auto"/>
              </w:rPr>
            </w:pPr>
            <w:r>
              <w:rPr>
                <w:rFonts w:hint="default"/>
                <w:color w:val="auto"/>
                <w:lang w:val="en-US"/>
              </w:rPr>
              <w:t>1</w:t>
            </w:r>
          </w:p>
        </w:tc>
        <w:tc>
          <w:tcPr>
            <w:tcW w:w="1142" w:type="pct"/>
            <w:vAlign w:val="top"/>
          </w:tcPr>
          <w:p w14:paraId="4F143165">
            <w:pPr>
              <w:spacing w:before="60" w:after="60" w:line="288" w:lineRule="auto"/>
              <w:jc w:val="center"/>
              <w:rPr>
                <w:rFonts w:hint="default"/>
                <w:color w:val="auto"/>
                <w:lang w:val="en-US"/>
              </w:rPr>
            </w:pPr>
            <w:r>
              <w:rPr>
                <w:color w:val="auto"/>
              </w:rPr>
              <w:t xml:space="preserve">Phần mềm </w:t>
            </w:r>
            <w:r>
              <w:rPr>
                <w:rFonts w:hint="default"/>
                <w:color w:val="auto"/>
                <w:lang w:val="en-US"/>
              </w:rPr>
              <w:t>kiểm soát</w:t>
            </w:r>
            <w:r>
              <w:rPr>
                <w:color w:val="auto"/>
              </w:rPr>
              <w:t xml:space="preserve"> mô hình BIM: </w:t>
            </w:r>
            <w:r>
              <w:rPr>
                <w:rFonts w:hint="default"/>
                <w:color w:val="auto"/>
                <w:lang w:val="en-US"/>
              </w:rPr>
              <w:t>BIMCollab ZOOM</w:t>
            </w:r>
          </w:p>
        </w:tc>
        <w:tc>
          <w:tcPr>
            <w:tcW w:w="1142" w:type="pct"/>
            <w:vAlign w:val="top"/>
          </w:tcPr>
          <w:p w14:paraId="69A56D19">
            <w:pPr>
              <w:spacing w:before="60" w:after="60" w:line="288" w:lineRule="auto"/>
              <w:jc w:val="both"/>
              <w:rPr>
                <w:rFonts w:hint="default"/>
                <w:color w:val="auto"/>
                <w:lang w:val="en-US"/>
              </w:rPr>
            </w:pPr>
            <w:r>
              <w:rPr>
                <w:color w:val="auto"/>
              </w:rPr>
              <w:t xml:space="preserve">- </w:t>
            </w:r>
            <w:r>
              <w:rPr>
                <w:rFonts w:hint="default"/>
                <w:color w:val="auto"/>
                <w:lang w:val="en-US"/>
              </w:rPr>
              <w:t>Theo hệ sinh thái OpenBIM</w:t>
            </w:r>
          </w:p>
          <w:p w14:paraId="7D32BD62">
            <w:pPr>
              <w:spacing w:before="60" w:after="60" w:line="288" w:lineRule="auto"/>
              <w:jc w:val="both"/>
              <w:rPr>
                <w:rFonts w:hint="default"/>
                <w:color w:val="auto"/>
                <w:lang w:val="en-US"/>
              </w:rPr>
            </w:pPr>
            <w:r>
              <w:rPr>
                <w:rFonts w:hint="default"/>
                <w:color w:val="auto"/>
                <w:lang w:val="en-US"/>
              </w:rPr>
              <w:t>- Phù hợp với các định dạng trao đổi .IFC, .BCF</w:t>
            </w:r>
          </w:p>
          <w:p w14:paraId="0B27C9AD">
            <w:pPr>
              <w:spacing w:before="60" w:after="60" w:line="288" w:lineRule="auto"/>
              <w:jc w:val="both"/>
              <w:rPr>
                <w:rFonts w:hint="default"/>
                <w:color w:val="auto"/>
                <w:lang w:val="en-US"/>
              </w:rPr>
            </w:pPr>
            <w:r>
              <w:rPr>
                <w:rFonts w:hint="default"/>
                <w:color w:val="auto"/>
                <w:lang w:val="en-US"/>
              </w:rPr>
              <w:t>- Có cộng đồng người sử dụng ở Việt Nam.</w:t>
            </w:r>
          </w:p>
          <w:p w14:paraId="15D463B3">
            <w:pPr>
              <w:spacing w:before="60" w:after="60" w:line="288" w:lineRule="auto"/>
              <w:jc w:val="both"/>
              <w:rPr>
                <w:color w:val="auto"/>
              </w:rPr>
            </w:pPr>
          </w:p>
        </w:tc>
        <w:tc>
          <w:tcPr>
            <w:tcW w:w="1142" w:type="pct"/>
            <w:vAlign w:val="top"/>
          </w:tcPr>
          <w:p w14:paraId="62573E9C">
            <w:pPr>
              <w:spacing w:before="60" w:after="60" w:line="288" w:lineRule="auto"/>
              <w:jc w:val="both"/>
              <w:rPr>
                <w:color w:val="auto"/>
              </w:rPr>
            </w:pPr>
            <w:r>
              <w:rPr>
                <w:color w:val="auto"/>
              </w:rPr>
              <w:t>-</w:t>
            </w:r>
            <w:r>
              <w:rPr>
                <w:rFonts w:hint="default"/>
                <w:color w:val="auto"/>
                <w:lang w:val="en-US"/>
              </w:rPr>
              <w:t xml:space="preserve"> Không</w:t>
            </w:r>
            <w:r>
              <w:rPr>
                <w:color w:val="auto"/>
              </w:rPr>
              <w:t xml:space="preserve"> thể mô phỏng được tiến độ thi công (BIM 4D).</w:t>
            </w:r>
          </w:p>
        </w:tc>
        <w:tc>
          <w:tcPr>
            <w:tcW w:w="1142" w:type="pct"/>
            <w:vAlign w:val="top"/>
          </w:tcPr>
          <w:p w14:paraId="6AF10DBE">
            <w:pPr>
              <w:spacing w:before="60" w:after="60" w:line="288" w:lineRule="auto"/>
              <w:jc w:val="both"/>
              <w:rPr>
                <w:color w:val="auto"/>
              </w:rPr>
            </w:pPr>
            <w:r>
              <w:rPr>
                <w:color w:val="auto"/>
              </w:rPr>
              <w:t>- Chi phí công bố trên website:</w:t>
            </w:r>
          </w:p>
          <w:p w14:paraId="29E0A2EC">
            <w:pPr>
              <w:spacing w:before="60" w:after="60" w:line="288" w:lineRule="auto"/>
              <w:jc w:val="both"/>
              <w:rPr>
                <w:color w:val="auto"/>
              </w:rPr>
            </w:pPr>
            <w:r>
              <w:rPr>
                <w:rFonts w:hint="default"/>
                <w:color w:val="auto"/>
                <w:lang w:val="en-US"/>
              </w:rPr>
              <w:t>25</w:t>
            </w:r>
            <w:r>
              <w:rPr>
                <w:color w:val="auto"/>
              </w:rPr>
              <w:t>.</w:t>
            </w:r>
            <w:r>
              <w:rPr>
                <w:rFonts w:hint="default"/>
                <w:color w:val="auto"/>
                <w:lang w:val="en-US"/>
              </w:rPr>
              <w:t>0</w:t>
            </w:r>
            <w:r>
              <w:rPr>
                <w:color w:val="auto"/>
              </w:rPr>
              <w:t>00.000 VNĐ/ 1 user/ 1 năm</w:t>
            </w:r>
          </w:p>
        </w:tc>
      </w:tr>
      <w:tr w14:paraId="60476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28" w:type="pct"/>
            <w:vAlign w:val="top"/>
          </w:tcPr>
          <w:p w14:paraId="3A6BE04D">
            <w:pPr>
              <w:spacing w:before="60" w:after="60" w:line="288" w:lineRule="auto"/>
              <w:jc w:val="center"/>
              <w:rPr>
                <w:color w:val="auto"/>
              </w:rPr>
            </w:pPr>
            <w:r>
              <w:rPr>
                <w:rFonts w:hint="default"/>
                <w:color w:val="auto"/>
                <w:lang w:val="en-US"/>
              </w:rPr>
              <w:t>2</w:t>
            </w:r>
          </w:p>
        </w:tc>
        <w:tc>
          <w:tcPr>
            <w:tcW w:w="1142" w:type="pct"/>
            <w:vAlign w:val="top"/>
          </w:tcPr>
          <w:p w14:paraId="7B86BB33">
            <w:pPr>
              <w:spacing w:before="60" w:after="60" w:line="288" w:lineRule="auto"/>
              <w:jc w:val="center"/>
              <w:rPr>
                <w:rFonts w:hint="default"/>
                <w:color w:val="auto"/>
                <w:lang w:val="en-US"/>
              </w:rPr>
            </w:pPr>
            <w:r>
              <w:rPr>
                <w:color w:val="auto"/>
              </w:rPr>
              <w:t>Nền tảng môi trường dữ liệu chung (CDE): BIM</w:t>
            </w:r>
            <w:r>
              <w:rPr>
                <w:rFonts w:hint="default"/>
                <w:color w:val="auto"/>
                <w:lang w:val="en-US"/>
              </w:rPr>
              <w:t>Collab</w:t>
            </w:r>
          </w:p>
        </w:tc>
        <w:tc>
          <w:tcPr>
            <w:tcW w:w="1142" w:type="pct"/>
            <w:vAlign w:val="top"/>
          </w:tcPr>
          <w:p w14:paraId="1F4BCCFF">
            <w:pPr>
              <w:spacing w:before="60" w:after="60" w:line="288" w:lineRule="auto"/>
              <w:jc w:val="both"/>
              <w:rPr>
                <w:rFonts w:hint="default"/>
                <w:color w:val="auto"/>
                <w:lang w:val="en-US"/>
              </w:rPr>
            </w:pPr>
            <w:r>
              <w:rPr>
                <w:color w:val="auto"/>
              </w:rPr>
              <w:t xml:space="preserve">- </w:t>
            </w:r>
            <w:r>
              <w:rPr>
                <w:rFonts w:hint="default"/>
                <w:color w:val="auto"/>
                <w:lang w:val="en-US"/>
              </w:rPr>
              <w:t>Theo hệ sinh thái OpenBIM</w:t>
            </w:r>
          </w:p>
          <w:p w14:paraId="2A2104E9">
            <w:pPr>
              <w:spacing w:before="60" w:after="60" w:line="288" w:lineRule="auto"/>
              <w:jc w:val="both"/>
              <w:rPr>
                <w:rFonts w:hint="default"/>
                <w:color w:val="auto"/>
                <w:lang w:val="en-US"/>
              </w:rPr>
            </w:pPr>
            <w:r>
              <w:rPr>
                <w:rFonts w:hint="default"/>
                <w:color w:val="auto"/>
                <w:lang w:val="en-US"/>
              </w:rPr>
              <w:t>- Phù hợp với các định dạng trao đổi .IFC, .BCF</w:t>
            </w:r>
          </w:p>
          <w:p w14:paraId="0DAFDDE8">
            <w:pPr>
              <w:spacing w:before="60" w:after="60" w:line="288" w:lineRule="auto"/>
              <w:jc w:val="both"/>
              <w:rPr>
                <w:rFonts w:hint="default"/>
                <w:color w:val="auto"/>
                <w:lang w:val="en-US"/>
              </w:rPr>
            </w:pPr>
            <w:r>
              <w:rPr>
                <w:rFonts w:hint="default"/>
                <w:color w:val="auto"/>
                <w:lang w:val="en-US"/>
              </w:rPr>
              <w:t>- Có cộng đồng người sử dụng ở Việt Nam.</w:t>
            </w:r>
          </w:p>
          <w:p w14:paraId="095D2A39">
            <w:pPr>
              <w:spacing w:before="60" w:after="60" w:line="288" w:lineRule="auto"/>
              <w:jc w:val="both"/>
              <w:rPr>
                <w:rFonts w:hint="default"/>
                <w:color w:val="auto"/>
                <w:lang w:val="en-US"/>
              </w:rPr>
            </w:pPr>
            <w:r>
              <w:rPr>
                <w:rFonts w:hint="default"/>
                <w:color w:val="auto"/>
                <w:lang w:val="en-US"/>
              </w:rPr>
              <w:t>- Quản lý vấn đề (issues) tốt</w:t>
            </w:r>
          </w:p>
        </w:tc>
        <w:tc>
          <w:tcPr>
            <w:tcW w:w="1142" w:type="pct"/>
            <w:vAlign w:val="top"/>
          </w:tcPr>
          <w:p w14:paraId="533E9259">
            <w:pPr>
              <w:spacing w:before="60" w:after="60" w:line="288" w:lineRule="auto"/>
              <w:jc w:val="both"/>
              <w:rPr>
                <w:color w:val="auto"/>
              </w:rPr>
            </w:pPr>
            <w:r>
              <w:rPr>
                <w:color w:val="auto"/>
              </w:rPr>
              <w:t>- Phụ thuộc vào kết nối Internet.</w:t>
            </w:r>
          </w:p>
          <w:p w14:paraId="33794E90">
            <w:pPr>
              <w:spacing w:before="60" w:after="60" w:line="288" w:lineRule="auto"/>
              <w:jc w:val="both"/>
              <w:rPr>
                <w:rFonts w:hint="default"/>
                <w:color w:val="auto"/>
                <w:lang w:val="en-US"/>
              </w:rPr>
            </w:pPr>
            <w:r>
              <w:rPr>
                <w:color w:val="auto"/>
              </w:rPr>
              <w:t xml:space="preserve">- </w:t>
            </w:r>
            <w:r>
              <w:rPr>
                <w:rFonts w:hint="default"/>
                <w:color w:val="auto"/>
                <w:lang w:val="en-US"/>
              </w:rPr>
              <w:t>Không có cộng đồng người sử dụng ở Việt Nam.</w:t>
            </w:r>
          </w:p>
          <w:p w14:paraId="260B8940">
            <w:pPr>
              <w:spacing w:before="60" w:after="60" w:line="288" w:lineRule="auto"/>
              <w:jc w:val="both"/>
              <w:rPr>
                <w:rFonts w:hint="default"/>
                <w:color w:val="auto"/>
                <w:lang w:val="en-US"/>
              </w:rPr>
            </w:pPr>
            <w:r>
              <w:rPr>
                <w:color w:val="auto"/>
              </w:rPr>
              <w:t>- Hạn chế đối với 1 số định dạng trong hệ sinh thái của Autodesk như .nwc, .nwd</w:t>
            </w:r>
            <w:r>
              <w:rPr>
                <w:rFonts w:hint="default"/>
                <w:color w:val="auto"/>
                <w:lang w:val="en-US"/>
              </w:rPr>
              <w:t>.</w:t>
            </w:r>
          </w:p>
          <w:p w14:paraId="4183EACC">
            <w:pPr>
              <w:spacing w:before="60" w:after="60" w:line="288" w:lineRule="auto"/>
              <w:jc w:val="both"/>
              <w:rPr>
                <w:rFonts w:hint="default"/>
                <w:color w:val="auto"/>
                <w:lang w:val="en-US"/>
              </w:rPr>
            </w:pPr>
            <w:r>
              <w:rPr>
                <w:color w:val="auto"/>
              </w:rPr>
              <w:t xml:space="preserve">- Chính sách bán hàng </w:t>
            </w:r>
            <w:r>
              <w:rPr>
                <w:rFonts w:hint="default"/>
                <w:color w:val="auto"/>
                <w:lang w:val="en-US"/>
              </w:rPr>
              <w:t xml:space="preserve">không </w:t>
            </w:r>
            <w:r>
              <w:rPr>
                <w:color w:val="auto"/>
              </w:rPr>
              <w:t xml:space="preserve">linh hoạt: </w:t>
            </w:r>
            <w:r>
              <w:rPr>
                <w:rFonts w:hint="default"/>
                <w:color w:val="auto"/>
                <w:lang w:val="en-US"/>
              </w:rPr>
              <w:t>yêu cầu mua 1 gói gồm 10 user</w:t>
            </w:r>
          </w:p>
        </w:tc>
        <w:tc>
          <w:tcPr>
            <w:tcW w:w="1142" w:type="pct"/>
            <w:vAlign w:val="top"/>
          </w:tcPr>
          <w:p w14:paraId="51DAD41B">
            <w:pPr>
              <w:spacing w:before="60" w:after="60" w:line="288" w:lineRule="auto"/>
              <w:jc w:val="both"/>
              <w:rPr>
                <w:color w:val="auto"/>
              </w:rPr>
            </w:pPr>
            <w:r>
              <w:rPr>
                <w:color w:val="auto"/>
              </w:rPr>
              <w:t>- Chi phí công bố trên website:</w:t>
            </w:r>
          </w:p>
          <w:p w14:paraId="716BA3A6">
            <w:pPr>
              <w:spacing w:before="60" w:after="60" w:line="288" w:lineRule="auto"/>
              <w:jc w:val="both"/>
              <w:rPr>
                <w:color w:val="auto"/>
              </w:rPr>
            </w:pPr>
            <w:r>
              <w:rPr>
                <w:rFonts w:hint="default"/>
                <w:color w:val="auto"/>
                <w:lang w:val="en-US"/>
              </w:rPr>
              <w:t>7</w:t>
            </w:r>
            <w:r>
              <w:rPr>
                <w:color w:val="auto"/>
              </w:rPr>
              <w:t>0.</w:t>
            </w:r>
            <w:r>
              <w:rPr>
                <w:rFonts w:hint="default"/>
                <w:color w:val="auto"/>
                <w:lang w:val="en-US"/>
              </w:rPr>
              <w:t>0</w:t>
            </w:r>
            <w:r>
              <w:rPr>
                <w:color w:val="auto"/>
              </w:rPr>
              <w:t>00.000 VNĐ/ 1</w:t>
            </w:r>
            <w:r>
              <w:rPr>
                <w:rFonts w:hint="default"/>
                <w:color w:val="auto"/>
                <w:lang w:val="en-US"/>
              </w:rPr>
              <w:t>0</w:t>
            </w:r>
            <w:r>
              <w:rPr>
                <w:color w:val="auto"/>
              </w:rPr>
              <w:t xml:space="preserve"> user/ 1 năm</w:t>
            </w:r>
          </w:p>
        </w:tc>
      </w:tr>
    </w:tbl>
    <w:p w14:paraId="6381576F">
      <w:pPr>
        <w:spacing w:before="60" w:after="60" w:line="288" w:lineRule="auto"/>
      </w:pPr>
    </w:p>
    <w:p w14:paraId="32AD47D7">
      <w:pPr>
        <w:pStyle w:val="2"/>
        <w:rPr>
          <w:rFonts w:hint="default"/>
          <w:lang w:val="en-US"/>
        </w:rPr>
      </w:pPr>
      <w:r>
        <w:t>IV. ĐỀ XUẤT</w:t>
      </w:r>
      <w:r>
        <w:rPr>
          <w:rFonts w:hint="default"/>
          <w:lang w:val="en-US"/>
        </w:rPr>
        <w:t xml:space="preserve"> VỀ</w:t>
      </w:r>
      <w:r>
        <w:t xml:space="preserve"> </w:t>
      </w:r>
      <w:r>
        <w:rPr>
          <w:rFonts w:hint="default"/>
          <w:lang w:val="en-US"/>
        </w:rPr>
        <w:t>PHẦN CỨNG VÀ GIẢI PHÁP PHẦN MỀM</w:t>
      </w:r>
    </w:p>
    <w:p w14:paraId="7637CC1F">
      <w:pPr>
        <w:pStyle w:val="3"/>
        <w:rPr>
          <w:rFonts w:hint="default"/>
          <w:lang w:val="en-US"/>
        </w:rPr>
      </w:pPr>
      <w:r>
        <w:t xml:space="preserve">1. </w:t>
      </w:r>
      <w:r>
        <w:rPr>
          <w:lang w:val="en-US"/>
        </w:rPr>
        <w:t>Đề</w:t>
      </w:r>
      <w:r>
        <w:rPr>
          <w:rFonts w:hint="default"/>
          <w:lang w:val="en-US"/>
        </w:rPr>
        <w:t xml:space="preserve"> xuất về phần cứng</w:t>
      </w:r>
    </w:p>
    <w:p w14:paraId="460EA5E7">
      <w:pPr>
        <w:pStyle w:val="144"/>
        <w:numPr>
          <w:ilvl w:val="0"/>
          <w:numId w:val="7"/>
        </w:numPr>
        <w:spacing w:before="60" w:after="60" w:line="288" w:lineRule="auto"/>
        <w:ind w:left="414" w:hanging="357"/>
        <w:jc w:val="both"/>
        <w:rPr>
          <w:color w:val="auto"/>
        </w:rPr>
      </w:pPr>
      <w:r>
        <w:rPr>
          <w:rFonts w:hint="default"/>
          <w:color w:val="auto"/>
        </w:rPr>
        <w:t xml:space="preserve">Nhằm tối ưu hóa chi phí và tạo điều kiện cho nhân sự làm quen với quy trình, công nghệ mới, kính trình Ban Giám đốc phê duyệt phương án mua </w:t>
      </w:r>
      <w:r>
        <w:rPr>
          <w:rFonts w:hint="default"/>
          <w:color w:val="auto"/>
          <w:lang w:val="en-US"/>
        </w:rPr>
        <w:t>mỗi Ban 1</w:t>
      </w:r>
      <w:r>
        <w:rPr>
          <w:rFonts w:hint="default"/>
          <w:color w:val="auto"/>
        </w:rPr>
        <w:t xml:space="preserve"> </w:t>
      </w:r>
      <w:r>
        <w:rPr>
          <w:rFonts w:hint="default"/>
          <w:color w:val="auto"/>
          <w:lang w:val="en-US"/>
        </w:rPr>
        <w:t>máy tính có cấu hình phù hợp theo khuyến nghị của các đơn vị sản xuất phần mềm.</w:t>
      </w:r>
    </w:p>
    <w:p w14:paraId="5CCDA740">
      <w:pPr>
        <w:pStyle w:val="144"/>
        <w:numPr>
          <w:ilvl w:val="0"/>
          <w:numId w:val="7"/>
        </w:numPr>
        <w:spacing w:before="60" w:after="60" w:line="288" w:lineRule="auto"/>
        <w:ind w:left="414" w:hanging="357"/>
        <w:jc w:val="both"/>
        <w:rPr>
          <w:color w:val="auto"/>
        </w:rPr>
      </w:pPr>
      <w:r>
        <w:rPr>
          <w:rFonts w:hint="default"/>
          <w:color w:val="auto"/>
          <w:lang w:val="en-US"/>
        </w:rPr>
        <w:t>Số lượng máy tính đề xuất dự kiến như sau:</w:t>
      </w:r>
    </w:p>
    <w:p w14:paraId="5F117435">
      <w:pPr>
        <w:pStyle w:val="144"/>
        <w:numPr>
          <w:numId w:val="0"/>
        </w:numPr>
        <w:spacing w:before="60" w:after="60" w:line="288" w:lineRule="auto"/>
        <w:contextualSpacing/>
        <w:jc w:val="both"/>
        <w:rPr>
          <w:rFonts w:hint="default"/>
          <w:color w:val="auto"/>
          <w:lang w:val="en-US"/>
        </w:rPr>
      </w:pPr>
    </w:p>
    <w:p w14:paraId="651AE6C3">
      <w:pPr>
        <w:pStyle w:val="144"/>
        <w:numPr>
          <w:numId w:val="0"/>
        </w:numPr>
        <w:spacing w:before="60" w:after="60" w:line="288" w:lineRule="auto"/>
        <w:contextualSpacing/>
        <w:jc w:val="both"/>
        <w:rPr>
          <w:rFonts w:hint="default"/>
          <w:color w:val="auto"/>
          <w:lang w:val="en-US"/>
        </w:rPr>
      </w:pPr>
    </w:p>
    <w:p w14:paraId="484EC776">
      <w:pPr>
        <w:pStyle w:val="144"/>
        <w:numPr>
          <w:numId w:val="0"/>
        </w:numPr>
        <w:spacing w:before="60" w:after="60" w:line="288" w:lineRule="auto"/>
        <w:contextualSpacing/>
        <w:jc w:val="both"/>
        <w:rPr>
          <w:rFonts w:hint="default"/>
          <w:color w:val="auto"/>
          <w:lang w:val="en-US"/>
        </w:rPr>
      </w:pPr>
    </w:p>
    <w:tbl>
      <w:tblPr>
        <w:tblStyle w:val="36"/>
        <w:tblW w:w="5062" w:type="pct"/>
        <w:tblInd w:w="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6239"/>
        <w:gridCol w:w="1230"/>
        <w:gridCol w:w="1518"/>
      </w:tblGrid>
      <w:tr w14:paraId="47D6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363" w:type="pct"/>
            <w:vAlign w:val="center"/>
          </w:tcPr>
          <w:p w14:paraId="2D43E0B0">
            <w:pPr>
              <w:spacing w:after="0" w:line="240" w:lineRule="auto"/>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STT</w:t>
            </w:r>
          </w:p>
        </w:tc>
        <w:tc>
          <w:tcPr>
            <w:tcW w:w="3218" w:type="pct"/>
            <w:vAlign w:val="center"/>
          </w:tcPr>
          <w:p w14:paraId="76128224">
            <w:pPr>
              <w:spacing w:after="0" w:line="240" w:lineRule="auto"/>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Tên phòng Ban</w:t>
            </w:r>
          </w:p>
        </w:tc>
        <w:tc>
          <w:tcPr>
            <w:tcW w:w="635" w:type="pct"/>
            <w:vAlign w:val="center"/>
          </w:tcPr>
          <w:p w14:paraId="05C27304">
            <w:pPr>
              <w:spacing w:after="0" w:line="240" w:lineRule="auto"/>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Số lượng máy</w:t>
            </w:r>
          </w:p>
        </w:tc>
        <w:tc>
          <w:tcPr>
            <w:tcW w:w="783" w:type="pct"/>
            <w:vAlign w:val="center"/>
          </w:tcPr>
          <w:p w14:paraId="1FA15A60">
            <w:pPr>
              <w:spacing w:after="0" w:line="240" w:lineRule="auto"/>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Tổng hợp</w:t>
            </w:r>
          </w:p>
        </w:tc>
      </w:tr>
      <w:tr w14:paraId="3465E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restart"/>
            <w:vAlign w:val="center"/>
          </w:tcPr>
          <w:p w14:paraId="641B626B">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1</w:t>
            </w:r>
          </w:p>
        </w:tc>
        <w:tc>
          <w:tcPr>
            <w:tcW w:w="3218" w:type="pct"/>
            <w:vAlign w:val="center"/>
          </w:tcPr>
          <w:p w14:paraId="38FC48DF">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1</w:t>
            </w:r>
          </w:p>
        </w:tc>
        <w:tc>
          <w:tcPr>
            <w:tcW w:w="635" w:type="pct"/>
            <w:vAlign w:val="center"/>
          </w:tcPr>
          <w:p w14:paraId="5BD67932">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restart"/>
            <w:vAlign w:val="center"/>
          </w:tcPr>
          <w:p w14:paraId="665567D0">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1</w:t>
            </w:r>
            <w:r>
              <w:rPr>
                <w:rFonts w:hint="default" w:ascii="Times New Roman" w:hAnsi="Times New Roman"/>
                <w:b w:val="0"/>
                <w:color w:val="auto"/>
                <w:sz w:val="26"/>
                <w:szCs w:val="24"/>
                <w:highlight w:val="none"/>
                <w:lang w:val="en-US"/>
              </w:rPr>
              <w:t xml:space="preserve">0 </w:t>
            </w:r>
            <w:r>
              <w:rPr>
                <w:rFonts w:ascii="Times New Roman" w:hAnsi="Times New Roman"/>
                <w:b w:val="0"/>
                <w:color w:val="auto"/>
                <w:sz w:val="26"/>
                <w:szCs w:val="24"/>
                <w:highlight w:val="none"/>
              </w:rPr>
              <w:t>máy</w:t>
            </w:r>
          </w:p>
        </w:tc>
      </w:tr>
      <w:tr w14:paraId="5E34F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continue"/>
            <w:tcBorders/>
            <w:vAlign w:val="center"/>
          </w:tcPr>
          <w:p w14:paraId="6FBF390E">
            <w:pPr>
              <w:spacing w:after="0" w:line="240" w:lineRule="auto"/>
              <w:jc w:val="center"/>
              <w:rPr>
                <w:rFonts w:ascii="Times New Roman" w:hAnsi="Times New Roman"/>
                <w:b w:val="0"/>
                <w:color w:val="auto"/>
                <w:sz w:val="26"/>
                <w:szCs w:val="24"/>
                <w:highlight w:val="none"/>
              </w:rPr>
            </w:pPr>
          </w:p>
        </w:tc>
        <w:tc>
          <w:tcPr>
            <w:tcW w:w="3218" w:type="pct"/>
            <w:vAlign w:val="center"/>
          </w:tcPr>
          <w:p w14:paraId="43FEB531">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2</w:t>
            </w:r>
          </w:p>
        </w:tc>
        <w:tc>
          <w:tcPr>
            <w:tcW w:w="635" w:type="pct"/>
            <w:vAlign w:val="center"/>
          </w:tcPr>
          <w:p w14:paraId="2F0B4CA1">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tcBorders/>
            <w:vAlign w:val="center"/>
          </w:tcPr>
          <w:p w14:paraId="4A8E0D3A">
            <w:pPr>
              <w:spacing w:after="0" w:line="240" w:lineRule="auto"/>
              <w:jc w:val="center"/>
              <w:rPr>
                <w:rFonts w:ascii="Times New Roman" w:hAnsi="Times New Roman"/>
                <w:b w:val="0"/>
                <w:color w:val="auto"/>
                <w:sz w:val="26"/>
                <w:szCs w:val="24"/>
                <w:highlight w:val="none"/>
              </w:rPr>
            </w:pPr>
          </w:p>
        </w:tc>
      </w:tr>
      <w:tr w14:paraId="483EE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continue"/>
            <w:tcBorders/>
            <w:vAlign w:val="center"/>
          </w:tcPr>
          <w:p w14:paraId="0053AC73">
            <w:pPr>
              <w:spacing w:after="0" w:line="240" w:lineRule="auto"/>
              <w:jc w:val="center"/>
              <w:rPr>
                <w:rFonts w:ascii="Times New Roman" w:hAnsi="Times New Roman"/>
                <w:b w:val="0"/>
                <w:color w:val="auto"/>
                <w:sz w:val="26"/>
                <w:szCs w:val="24"/>
                <w:highlight w:val="none"/>
              </w:rPr>
            </w:pPr>
          </w:p>
        </w:tc>
        <w:tc>
          <w:tcPr>
            <w:tcW w:w="3218" w:type="pct"/>
            <w:vAlign w:val="center"/>
          </w:tcPr>
          <w:p w14:paraId="5805AA67">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3</w:t>
            </w:r>
          </w:p>
        </w:tc>
        <w:tc>
          <w:tcPr>
            <w:tcW w:w="635" w:type="pct"/>
            <w:vAlign w:val="center"/>
          </w:tcPr>
          <w:p w14:paraId="1CCCCD92">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tcBorders/>
            <w:vAlign w:val="center"/>
          </w:tcPr>
          <w:p w14:paraId="2D878976">
            <w:pPr>
              <w:spacing w:after="0" w:line="240" w:lineRule="auto"/>
              <w:jc w:val="center"/>
              <w:rPr>
                <w:rFonts w:ascii="Times New Roman" w:hAnsi="Times New Roman"/>
                <w:b w:val="0"/>
                <w:color w:val="auto"/>
                <w:sz w:val="26"/>
                <w:szCs w:val="24"/>
                <w:highlight w:val="none"/>
              </w:rPr>
            </w:pPr>
          </w:p>
        </w:tc>
      </w:tr>
      <w:tr w14:paraId="0435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continue"/>
            <w:tcBorders/>
            <w:vAlign w:val="center"/>
          </w:tcPr>
          <w:p w14:paraId="1EEDF5D9">
            <w:pPr>
              <w:spacing w:after="0" w:line="240" w:lineRule="auto"/>
              <w:jc w:val="center"/>
              <w:rPr>
                <w:rFonts w:ascii="Times New Roman" w:hAnsi="Times New Roman"/>
                <w:b w:val="0"/>
                <w:color w:val="auto"/>
                <w:sz w:val="26"/>
                <w:szCs w:val="24"/>
                <w:highlight w:val="none"/>
              </w:rPr>
            </w:pPr>
          </w:p>
        </w:tc>
        <w:tc>
          <w:tcPr>
            <w:tcW w:w="3218" w:type="pct"/>
            <w:vAlign w:val="center"/>
          </w:tcPr>
          <w:p w14:paraId="15A6694B">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4</w:t>
            </w:r>
          </w:p>
        </w:tc>
        <w:tc>
          <w:tcPr>
            <w:tcW w:w="635" w:type="pct"/>
            <w:vAlign w:val="center"/>
          </w:tcPr>
          <w:p w14:paraId="24D7E7D4">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tcBorders/>
            <w:vAlign w:val="center"/>
          </w:tcPr>
          <w:p w14:paraId="4214A8CE">
            <w:pPr>
              <w:spacing w:after="0" w:line="240" w:lineRule="auto"/>
              <w:jc w:val="center"/>
              <w:rPr>
                <w:rFonts w:ascii="Times New Roman" w:hAnsi="Times New Roman"/>
                <w:b w:val="0"/>
                <w:color w:val="auto"/>
                <w:sz w:val="26"/>
                <w:szCs w:val="24"/>
                <w:highlight w:val="none"/>
              </w:rPr>
            </w:pPr>
          </w:p>
        </w:tc>
      </w:tr>
      <w:tr w14:paraId="5CE6A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continue"/>
            <w:tcBorders/>
            <w:vAlign w:val="center"/>
          </w:tcPr>
          <w:p w14:paraId="1E8A787A">
            <w:pPr>
              <w:spacing w:after="0" w:line="240" w:lineRule="auto"/>
              <w:jc w:val="center"/>
              <w:rPr>
                <w:rFonts w:ascii="Times New Roman" w:hAnsi="Times New Roman"/>
                <w:b w:val="0"/>
                <w:color w:val="auto"/>
                <w:sz w:val="26"/>
                <w:szCs w:val="24"/>
                <w:highlight w:val="none"/>
              </w:rPr>
            </w:pPr>
          </w:p>
        </w:tc>
        <w:tc>
          <w:tcPr>
            <w:tcW w:w="3218" w:type="pct"/>
            <w:vAlign w:val="center"/>
          </w:tcPr>
          <w:p w14:paraId="07262331">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5</w:t>
            </w:r>
          </w:p>
        </w:tc>
        <w:tc>
          <w:tcPr>
            <w:tcW w:w="635" w:type="pct"/>
            <w:vAlign w:val="center"/>
          </w:tcPr>
          <w:p w14:paraId="7DD91E23">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tcBorders/>
            <w:vAlign w:val="center"/>
          </w:tcPr>
          <w:p w14:paraId="1E84E901">
            <w:pPr>
              <w:spacing w:after="0" w:line="240" w:lineRule="auto"/>
              <w:jc w:val="center"/>
              <w:rPr>
                <w:rFonts w:ascii="Times New Roman" w:hAnsi="Times New Roman"/>
                <w:b w:val="0"/>
                <w:color w:val="auto"/>
                <w:sz w:val="26"/>
                <w:szCs w:val="24"/>
                <w:highlight w:val="none"/>
              </w:rPr>
            </w:pPr>
          </w:p>
        </w:tc>
      </w:tr>
      <w:tr w14:paraId="5125E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continue"/>
            <w:tcBorders/>
            <w:vAlign w:val="center"/>
          </w:tcPr>
          <w:p w14:paraId="69930C31">
            <w:pPr>
              <w:spacing w:after="0" w:line="240" w:lineRule="auto"/>
              <w:jc w:val="center"/>
              <w:rPr>
                <w:rFonts w:ascii="Times New Roman" w:hAnsi="Times New Roman"/>
                <w:b w:val="0"/>
                <w:color w:val="auto"/>
                <w:sz w:val="26"/>
                <w:szCs w:val="24"/>
                <w:highlight w:val="none"/>
              </w:rPr>
            </w:pPr>
          </w:p>
        </w:tc>
        <w:tc>
          <w:tcPr>
            <w:tcW w:w="3218" w:type="pct"/>
            <w:vAlign w:val="center"/>
          </w:tcPr>
          <w:p w14:paraId="0CC57C49">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6</w:t>
            </w:r>
          </w:p>
        </w:tc>
        <w:tc>
          <w:tcPr>
            <w:tcW w:w="635" w:type="pct"/>
            <w:vAlign w:val="center"/>
          </w:tcPr>
          <w:p w14:paraId="6A08FD64">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tcBorders/>
            <w:vAlign w:val="center"/>
          </w:tcPr>
          <w:p w14:paraId="2B2D9B87">
            <w:pPr>
              <w:spacing w:after="0" w:line="240" w:lineRule="auto"/>
              <w:jc w:val="center"/>
              <w:rPr>
                <w:rFonts w:ascii="Times New Roman" w:hAnsi="Times New Roman"/>
                <w:b w:val="0"/>
                <w:color w:val="auto"/>
                <w:sz w:val="26"/>
                <w:szCs w:val="24"/>
                <w:highlight w:val="none"/>
              </w:rPr>
            </w:pPr>
          </w:p>
        </w:tc>
      </w:tr>
      <w:tr w14:paraId="2B3C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continue"/>
            <w:tcBorders/>
            <w:vAlign w:val="center"/>
          </w:tcPr>
          <w:p w14:paraId="1D09DF9E">
            <w:pPr>
              <w:spacing w:after="0" w:line="240" w:lineRule="auto"/>
              <w:jc w:val="center"/>
              <w:rPr>
                <w:rFonts w:ascii="Times New Roman" w:hAnsi="Times New Roman"/>
                <w:b w:val="0"/>
                <w:color w:val="auto"/>
                <w:sz w:val="26"/>
                <w:szCs w:val="24"/>
                <w:highlight w:val="none"/>
              </w:rPr>
            </w:pPr>
          </w:p>
        </w:tc>
        <w:tc>
          <w:tcPr>
            <w:tcW w:w="3218" w:type="pct"/>
            <w:vAlign w:val="center"/>
          </w:tcPr>
          <w:p w14:paraId="1F039759">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7</w:t>
            </w:r>
          </w:p>
        </w:tc>
        <w:tc>
          <w:tcPr>
            <w:tcW w:w="635" w:type="pct"/>
            <w:vAlign w:val="center"/>
          </w:tcPr>
          <w:p w14:paraId="4A49B3FF">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tcBorders/>
            <w:vAlign w:val="center"/>
          </w:tcPr>
          <w:p w14:paraId="3E93EFB3">
            <w:pPr>
              <w:spacing w:after="0" w:line="240" w:lineRule="auto"/>
              <w:jc w:val="center"/>
              <w:rPr>
                <w:rFonts w:ascii="Times New Roman" w:hAnsi="Times New Roman"/>
                <w:b w:val="0"/>
                <w:color w:val="auto"/>
                <w:sz w:val="26"/>
                <w:szCs w:val="24"/>
                <w:highlight w:val="none"/>
              </w:rPr>
            </w:pPr>
          </w:p>
        </w:tc>
      </w:tr>
      <w:tr w14:paraId="6B04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continue"/>
            <w:tcBorders/>
            <w:vAlign w:val="center"/>
          </w:tcPr>
          <w:p w14:paraId="003F1074">
            <w:pPr>
              <w:spacing w:after="0" w:line="240" w:lineRule="auto"/>
              <w:jc w:val="center"/>
              <w:rPr>
                <w:rFonts w:ascii="Times New Roman" w:hAnsi="Times New Roman"/>
                <w:b w:val="0"/>
                <w:color w:val="auto"/>
                <w:sz w:val="26"/>
                <w:szCs w:val="24"/>
                <w:highlight w:val="none"/>
              </w:rPr>
            </w:pPr>
          </w:p>
        </w:tc>
        <w:tc>
          <w:tcPr>
            <w:tcW w:w="3218" w:type="pct"/>
            <w:vAlign w:val="center"/>
          </w:tcPr>
          <w:p w14:paraId="2C98AAA7">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8</w:t>
            </w:r>
          </w:p>
        </w:tc>
        <w:tc>
          <w:tcPr>
            <w:tcW w:w="635" w:type="pct"/>
            <w:vAlign w:val="center"/>
          </w:tcPr>
          <w:p w14:paraId="7B6FD365">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tcBorders/>
            <w:vAlign w:val="center"/>
          </w:tcPr>
          <w:p w14:paraId="22F118E2">
            <w:pPr>
              <w:spacing w:after="0" w:line="240" w:lineRule="auto"/>
              <w:jc w:val="center"/>
              <w:rPr>
                <w:rFonts w:ascii="Times New Roman" w:hAnsi="Times New Roman"/>
                <w:b w:val="0"/>
                <w:color w:val="auto"/>
                <w:sz w:val="26"/>
                <w:szCs w:val="24"/>
                <w:highlight w:val="none"/>
              </w:rPr>
            </w:pPr>
          </w:p>
        </w:tc>
      </w:tr>
      <w:tr w14:paraId="2CD36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restart"/>
            <w:vAlign w:val="center"/>
          </w:tcPr>
          <w:p w14:paraId="7AEA6FEE">
            <w:pPr>
              <w:spacing w:after="0" w:line="240" w:lineRule="auto"/>
              <w:jc w:val="center"/>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2</w:t>
            </w:r>
          </w:p>
        </w:tc>
        <w:tc>
          <w:tcPr>
            <w:tcW w:w="3218" w:type="pct"/>
            <w:vAlign w:val="center"/>
          </w:tcPr>
          <w:p w14:paraId="1378B32B">
            <w:pPr>
              <w:spacing w:after="0" w:line="240" w:lineRule="auto"/>
              <w:jc w:val="both"/>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Phòng Kỹ Thuật Chất Lượng</w:t>
            </w:r>
          </w:p>
        </w:tc>
        <w:tc>
          <w:tcPr>
            <w:tcW w:w="635" w:type="pct"/>
            <w:vAlign w:val="center"/>
          </w:tcPr>
          <w:p w14:paraId="1007FD5E">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tcBorders/>
            <w:vAlign w:val="center"/>
          </w:tcPr>
          <w:p w14:paraId="1CE03108">
            <w:pPr>
              <w:spacing w:after="0" w:line="240" w:lineRule="auto"/>
              <w:jc w:val="center"/>
              <w:rPr>
                <w:rFonts w:ascii="Times New Roman" w:hAnsi="Times New Roman"/>
                <w:b w:val="0"/>
                <w:color w:val="auto"/>
                <w:sz w:val="26"/>
                <w:szCs w:val="24"/>
                <w:highlight w:val="none"/>
              </w:rPr>
            </w:pPr>
          </w:p>
        </w:tc>
      </w:tr>
      <w:tr w14:paraId="55BB3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363" w:type="pct"/>
            <w:vMerge w:val="continue"/>
            <w:tcBorders/>
            <w:vAlign w:val="center"/>
          </w:tcPr>
          <w:p w14:paraId="25F1D472">
            <w:pPr>
              <w:spacing w:after="0" w:line="240" w:lineRule="auto"/>
              <w:jc w:val="center"/>
              <w:rPr>
                <w:rFonts w:ascii="Times New Roman" w:hAnsi="Times New Roman"/>
                <w:b w:val="0"/>
                <w:color w:val="auto"/>
                <w:sz w:val="26"/>
                <w:szCs w:val="24"/>
                <w:highlight w:val="none"/>
              </w:rPr>
            </w:pPr>
          </w:p>
        </w:tc>
        <w:tc>
          <w:tcPr>
            <w:tcW w:w="3218" w:type="pct"/>
            <w:vAlign w:val="center"/>
          </w:tcPr>
          <w:p w14:paraId="29B2B4F6">
            <w:pPr>
              <w:spacing w:after="0" w:line="240" w:lineRule="auto"/>
              <w:jc w:val="both"/>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Phòng Kế Hoạch Đầu Tư</w:t>
            </w:r>
          </w:p>
        </w:tc>
        <w:tc>
          <w:tcPr>
            <w:tcW w:w="635" w:type="pct"/>
            <w:vAlign w:val="center"/>
          </w:tcPr>
          <w:p w14:paraId="5AF5504B">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tcBorders/>
            <w:vAlign w:val="center"/>
          </w:tcPr>
          <w:p w14:paraId="5C5886FF">
            <w:pPr>
              <w:spacing w:after="0" w:line="240" w:lineRule="auto"/>
              <w:jc w:val="center"/>
              <w:rPr>
                <w:rFonts w:ascii="Times New Roman" w:hAnsi="Times New Roman"/>
                <w:b w:val="0"/>
                <w:color w:val="auto"/>
                <w:sz w:val="26"/>
                <w:szCs w:val="24"/>
                <w:highlight w:val="none"/>
              </w:rPr>
            </w:pPr>
          </w:p>
        </w:tc>
      </w:tr>
    </w:tbl>
    <w:p w14:paraId="770911BD">
      <w:pPr>
        <w:pStyle w:val="144"/>
        <w:numPr>
          <w:numId w:val="0"/>
        </w:numPr>
        <w:spacing w:before="60" w:after="60" w:line="288" w:lineRule="auto"/>
        <w:contextualSpacing/>
        <w:jc w:val="both"/>
        <w:rPr>
          <w:color w:val="EE0000"/>
        </w:rPr>
      </w:pPr>
    </w:p>
    <w:p w14:paraId="609D669D">
      <w:pPr>
        <w:pStyle w:val="144"/>
        <w:numPr>
          <w:ilvl w:val="0"/>
          <w:numId w:val="7"/>
        </w:numPr>
        <w:spacing w:before="60" w:after="60" w:line="288" w:lineRule="auto"/>
        <w:ind w:left="414" w:hanging="357"/>
        <w:jc w:val="both"/>
        <w:rPr>
          <w:rFonts w:hint="default"/>
          <w:color w:val="auto"/>
          <w:lang w:val="en-US"/>
        </w:rPr>
      </w:pPr>
      <w:r>
        <w:rPr>
          <w:rFonts w:hint="default"/>
          <w:color w:val="auto"/>
          <w:lang w:val="en-US"/>
        </w:rPr>
        <w:t>Dựa trên khuyến cáo của các hãng công nghệ chuyên cung cấp các phần mềm về BIM như: Autodesk, Trimble, NEMETSCHEK, KUBUS,… cấu hình máy tính dự kiến như sau:</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738"/>
        <w:gridCol w:w="7694"/>
      </w:tblGrid>
      <w:tr w14:paraId="4EF7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259" w:hRule="atLeast"/>
        </w:trPr>
        <w:tc>
          <w:tcPr>
            <w:tcW w:w="921" w:type="pct"/>
            <w:shd w:val="clear"/>
            <w:tcMar>
              <w:top w:w="24" w:type="dxa"/>
              <w:left w:w="36" w:type="dxa"/>
              <w:bottom w:w="24" w:type="dxa"/>
              <w:right w:w="36" w:type="dxa"/>
            </w:tcMar>
            <w:vAlign w:val="center"/>
          </w:tcPr>
          <w:p w14:paraId="51AEF552">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jc w:val="center"/>
              <w:textAlignment w:val="bottom"/>
              <w:rPr>
                <w:rFonts w:ascii="Times New Roman" w:hAnsi="Times New Roman" w:cs="Arial"/>
                <w:b/>
                <w:bCs/>
                <w:color w:val="auto"/>
                <w:sz w:val="26"/>
                <w:szCs w:val="20"/>
              </w:rPr>
            </w:pPr>
            <w:r>
              <w:rPr>
                <w:rFonts w:hint="default" w:ascii="Times New Roman" w:hAnsi="Times New Roman" w:eastAsia="SimSun" w:cs="Arial"/>
                <w:b/>
                <w:bCs/>
                <w:color w:val="auto"/>
                <w:kern w:val="0"/>
                <w:sz w:val="26"/>
                <w:szCs w:val="20"/>
                <w:bdr w:val="none" w:color="auto" w:sz="0" w:space="0"/>
                <w:lang w:val="en-US" w:eastAsia="zh-CN" w:bidi="ar"/>
              </w:rPr>
              <w:t>Thành phần</w:t>
            </w:r>
          </w:p>
        </w:tc>
        <w:tc>
          <w:tcPr>
            <w:tcW w:w="4078" w:type="pct"/>
            <w:shd w:val="clear"/>
            <w:tcMar>
              <w:top w:w="24" w:type="dxa"/>
              <w:left w:w="36" w:type="dxa"/>
              <w:bottom w:w="24" w:type="dxa"/>
              <w:right w:w="36" w:type="dxa"/>
            </w:tcMar>
            <w:vAlign w:val="center"/>
          </w:tcPr>
          <w:p w14:paraId="7C110487">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jc w:val="center"/>
              <w:textAlignment w:val="bottom"/>
              <w:rPr>
                <w:rFonts w:hint="default" w:ascii="Times New Roman" w:hAnsi="Times New Roman" w:cs="Arial"/>
                <w:b/>
                <w:bCs/>
                <w:color w:val="auto"/>
                <w:sz w:val="26"/>
                <w:szCs w:val="20"/>
              </w:rPr>
            </w:pPr>
            <w:r>
              <w:rPr>
                <w:rFonts w:hint="default" w:ascii="Times New Roman" w:hAnsi="Times New Roman" w:eastAsia="SimSun" w:cs="Arial"/>
                <w:b/>
                <w:bCs/>
                <w:color w:val="auto"/>
                <w:kern w:val="0"/>
                <w:sz w:val="26"/>
                <w:szCs w:val="20"/>
                <w:bdr w:val="none" w:color="auto" w:sz="0" w:space="0"/>
                <w:lang w:val="en-US" w:eastAsia="zh-CN" w:bidi="ar"/>
              </w:rPr>
              <w:t>Yêu cầu chi tiết</w:t>
            </w:r>
          </w:p>
        </w:tc>
      </w:tr>
      <w:tr w14:paraId="6F44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259" w:hRule="atLeast"/>
        </w:trPr>
        <w:tc>
          <w:tcPr>
            <w:tcW w:w="921" w:type="pct"/>
            <w:shd w:val="clear"/>
            <w:tcMar>
              <w:top w:w="24" w:type="dxa"/>
              <w:left w:w="36" w:type="dxa"/>
              <w:bottom w:w="24" w:type="dxa"/>
              <w:right w:w="36" w:type="dxa"/>
            </w:tcMar>
            <w:vAlign w:val="center"/>
          </w:tcPr>
          <w:p w14:paraId="706957C4">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jc w:val="center"/>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Hệ điều hành</w:t>
            </w:r>
          </w:p>
        </w:tc>
        <w:tc>
          <w:tcPr>
            <w:tcW w:w="4078" w:type="pct"/>
            <w:shd w:val="clear"/>
            <w:tcMar>
              <w:top w:w="24" w:type="dxa"/>
              <w:left w:w="36" w:type="dxa"/>
              <w:bottom w:w="24" w:type="dxa"/>
              <w:right w:w="36" w:type="dxa"/>
            </w:tcMar>
            <w:vAlign w:val="center"/>
          </w:tcPr>
          <w:p w14:paraId="017BBB87">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both"/>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Microsoft® Windows 11 64-bit.</w:t>
            </w:r>
          </w:p>
        </w:tc>
      </w:tr>
      <w:tr w14:paraId="0AF0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259" w:hRule="atLeast"/>
        </w:trPr>
        <w:tc>
          <w:tcPr>
            <w:tcW w:w="921" w:type="pct"/>
            <w:shd w:val="clear"/>
            <w:tcMar>
              <w:top w:w="24" w:type="dxa"/>
              <w:left w:w="36" w:type="dxa"/>
              <w:bottom w:w="24" w:type="dxa"/>
              <w:right w:w="36" w:type="dxa"/>
            </w:tcMar>
            <w:vAlign w:val="center"/>
          </w:tcPr>
          <w:p w14:paraId="0F8FF94D">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jc w:val="center"/>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Bộ xử lý (CPU)</w:t>
            </w:r>
          </w:p>
        </w:tc>
        <w:tc>
          <w:tcPr>
            <w:tcW w:w="4078" w:type="pct"/>
            <w:shd w:val="clear"/>
            <w:tcMar>
              <w:top w:w="24" w:type="dxa"/>
              <w:left w:w="36" w:type="dxa"/>
              <w:bottom w:w="24" w:type="dxa"/>
              <w:right w:w="36" w:type="dxa"/>
            </w:tcMar>
            <w:vAlign w:val="center"/>
          </w:tcPr>
          <w:p w14:paraId="2C83AB67">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both"/>
              <w:textAlignment w:val="bottom"/>
              <w:rPr>
                <w:rFonts w:hint="default" w:ascii="Times New Roman" w:hAnsi="Times New Roman" w:eastAsia="SimSun" w:cs="Arial"/>
                <w:color w:val="auto"/>
                <w:kern w:val="0"/>
                <w:sz w:val="26"/>
                <w:szCs w:val="20"/>
                <w:bdr w:val="none" w:color="auto" w:sz="0" w:space="0"/>
                <w:lang w:val="en-US" w:eastAsia="zh-CN" w:bidi="ar"/>
              </w:rPr>
            </w:pPr>
            <w:r>
              <w:rPr>
                <w:rFonts w:hint="default" w:ascii="Times New Roman" w:hAnsi="Times New Roman" w:eastAsia="SimSun" w:cs="Arial"/>
                <w:color w:val="auto"/>
                <w:kern w:val="0"/>
                <w:sz w:val="26"/>
                <w:szCs w:val="20"/>
                <w:bdr w:val="none" w:color="auto" w:sz="0" w:space="0"/>
                <w:lang w:val="en-US" w:eastAsia="zh-CN" w:bidi="ar"/>
              </w:rPr>
              <w:t>- Bộ xử lý Intel® hoặc AMD® có tốc độ xung nhịp cơ bản từ 2 GHz trở lên.</w:t>
            </w:r>
          </w:p>
          <w:p w14:paraId="376946B7">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both"/>
              <w:textAlignment w:val="bottom"/>
              <w:rPr>
                <w:rFonts w:hint="default" w:ascii="Times New Roman" w:hAnsi="Times New Roman" w:eastAsia="SimSun" w:cs="Arial"/>
                <w:color w:val="auto"/>
                <w:kern w:val="0"/>
                <w:sz w:val="26"/>
                <w:szCs w:val="20"/>
                <w:bdr w:val="none" w:color="auto" w:sz="0" w:space="0"/>
                <w:lang w:val="en-US" w:eastAsia="zh-CN" w:bidi="ar"/>
              </w:rPr>
            </w:pPr>
            <w:r>
              <w:rPr>
                <w:rFonts w:hint="default" w:ascii="Times New Roman" w:hAnsi="Times New Roman" w:eastAsia="SimSun" w:cs="Arial"/>
                <w:color w:val="auto"/>
                <w:kern w:val="0"/>
                <w:sz w:val="26"/>
                <w:szCs w:val="20"/>
                <w:bdr w:val="none" w:color="auto" w:sz="0" w:space="0"/>
                <w:lang w:val="en-US" w:eastAsia="zh-CN" w:bidi="ar"/>
              </w:rPr>
              <w:t>- Khuyến nghị sử dụng cấu hình có tốc độ xung nhịp đơn nhân (single-core base clock) cao nhất.</w:t>
            </w:r>
          </w:p>
          <w:p w14:paraId="68AE3F89">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both"/>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 Lưu ý: Phần mềm Revit sẽ sử dụng đa nhân (multi-core) cho nhiều tác vụ khác nhau.</w:t>
            </w:r>
          </w:p>
        </w:tc>
      </w:tr>
      <w:tr w14:paraId="6B82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259" w:hRule="atLeast"/>
        </w:trPr>
        <w:tc>
          <w:tcPr>
            <w:tcW w:w="921" w:type="pct"/>
            <w:shd w:val="clear"/>
            <w:tcMar>
              <w:top w:w="24" w:type="dxa"/>
              <w:left w:w="36" w:type="dxa"/>
              <w:bottom w:w="24" w:type="dxa"/>
              <w:right w:w="36" w:type="dxa"/>
            </w:tcMar>
            <w:vAlign w:val="center"/>
          </w:tcPr>
          <w:p w14:paraId="288E000F">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jc w:val="center"/>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Bộ nhớ (RAM)</w:t>
            </w:r>
          </w:p>
        </w:tc>
        <w:tc>
          <w:tcPr>
            <w:tcW w:w="4078" w:type="pct"/>
            <w:shd w:val="clear"/>
            <w:tcMar>
              <w:top w:w="24" w:type="dxa"/>
              <w:left w:w="36" w:type="dxa"/>
              <w:bottom w:w="24" w:type="dxa"/>
              <w:right w:w="36" w:type="dxa"/>
            </w:tcMar>
            <w:vAlign w:val="center"/>
          </w:tcPr>
          <w:p w14:paraId="4F0C9966">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both"/>
              <w:textAlignment w:val="bottom"/>
              <w:rPr>
                <w:rFonts w:hint="default" w:ascii="Times New Roman" w:hAnsi="Times New Roman" w:eastAsia="SimSun" w:cs="Arial"/>
                <w:color w:val="auto"/>
                <w:kern w:val="0"/>
                <w:sz w:val="26"/>
                <w:szCs w:val="20"/>
                <w:bdr w:val="none" w:color="auto" w:sz="0" w:space="0"/>
                <w:lang w:val="en-US" w:eastAsia="zh-CN" w:bidi="ar"/>
              </w:rPr>
            </w:pPr>
            <w:r>
              <w:rPr>
                <w:rFonts w:hint="default" w:ascii="Times New Roman" w:hAnsi="Times New Roman" w:eastAsia="SimSun" w:cs="Arial"/>
                <w:color w:val="auto"/>
                <w:kern w:val="0"/>
                <w:sz w:val="26"/>
                <w:szCs w:val="20"/>
                <w:bdr w:val="none" w:color="auto" w:sz="0" w:space="0"/>
                <w:lang w:val="en-US" w:eastAsia="zh-CN" w:bidi="ar"/>
              </w:rPr>
              <w:t>- 32 GB RAM hoặc cao hơn.</w:t>
            </w:r>
          </w:p>
          <w:p w14:paraId="29481128">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both"/>
              <w:textAlignment w:val="bottom"/>
              <w:rPr>
                <w:rFonts w:hint="default" w:ascii="Times New Roman" w:hAnsi="Times New Roman" w:eastAsia="SimSun" w:cs="Arial"/>
                <w:color w:val="auto"/>
                <w:kern w:val="0"/>
                <w:sz w:val="26"/>
                <w:szCs w:val="20"/>
                <w:bdr w:val="none" w:color="auto" w:sz="0" w:space="0"/>
                <w:lang w:val="en-US" w:eastAsia="zh-CN" w:bidi="ar"/>
              </w:rPr>
            </w:pPr>
            <w:r>
              <w:rPr>
                <w:rFonts w:hint="default" w:ascii="Times New Roman" w:hAnsi="Times New Roman" w:eastAsia="SimSun" w:cs="Arial"/>
                <w:color w:val="auto"/>
                <w:kern w:val="0"/>
                <w:sz w:val="26"/>
                <w:szCs w:val="20"/>
                <w:bdr w:val="none" w:color="auto" w:sz="0" w:space="0"/>
                <w:lang w:val="en-US" w:eastAsia="zh-CN" w:bidi="ar"/>
              </w:rPr>
              <w:t>- Thường đủ cho một phiên chỉnh sửa thông thường đối với một mô hình đơn lẻ có dung lượng tệp trên ổ đĩa lên đến khoảng 600 MB.</w:t>
            </w:r>
          </w:p>
          <w:p w14:paraId="16D6F401">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both"/>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 Các mô hình được tạo từ các phiên bản Revit cũ hơn có thể yêu cầu nhiều bộ nhớ trống hơn cho quá trình nâng cấp phiên bản (chỉ diễn ra một lần).</w:t>
            </w:r>
          </w:p>
        </w:tc>
      </w:tr>
      <w:tr w14:paraId="50304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259" w:hRule="atLeast"/>
        </w:trPr>
        <w:tc>
          <w:tcPr>
            <w:tcW w:w="921" w:type="pct"/>
            <w:shd w:val="clear"/>
            <w:tcMar>
              <w:top w:w="24" w:type="dxa"/>
              <w:left w:w="36" w:type="dxa"/>
              <w:bottom w:w="24" w:type="dxa"/>
              <w:right w:w="36" w:type="dxa"/>
            </w:tcMar>
            <w:vAlign w:val="center"/>
          </w:tcPr>
          <w:p w14:paraId="12BD4466">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jc w:val="center"/>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Độ phân giải màn hình</w:t>
            </w:r>
          </w:p>
        </w:tc>
        <w:tc>
          <w:tcPr>
            <w:tcW w:w="4078" w:type="pct"/>
            <w:shd w:val="clear"/>
            <w:tcMar>
              <w:top w:w="24" w:type="dxa"/>
              <w:left w:w="36" w:type="dxa"/>
              <w:bottom w:w="24" w:type="dxa"/>
              <w:right w:w="36" w:type="dxa"/>
            </w:tcMar>
            <w:vAlign w:val="center"/>
          </w:tcPr>
          <w:p w14:paraId="5283F7F8">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both"/>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 Tối thiểu: 1680 x 1050 với màu trung thực (true color).• Tối đa: Màn hình độ phân giải siêu cao (4K) Ultra-High Definition.</w:t>
            </w:r>
          </w:p>
        </w:tc>
      </w:tr>
      <w:tr w14:paraId="0F1B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259" w:hRule="atLeast"/>
        </w:trPr>
        <w:tc>
          <w:tcPr>
            <w:tcW w:w="921" w:type="pct"/>
            <w:shd w:val="clear"/>
            <w:tcMar>
              <w:top w:w="24" w:type="dxa"/>
              <w:left w:w="36" w:type="dxa"/>
              <w:bottom w:w="24" w:type="dxa"/>
              <w:right w:w="36" w:type="dxa"/>
            </w:tcMar>
            <w:vAlign w:val="center"/>
          </w:tcPr>
          <w:p w14:paraId="2F98F309">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jc w:val="center"/>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Card đồ họa (Video Adapter)</w:t>
            </w:r>
          </w:p>
        </w:tc>
        <w:tc>
          <w:tcPr>
            <w:tcW w:w="4078" w:type="pct"/>
            <w:shd w:val="clear"/>
            <w:tcMar>
              <w:top w:w="24" w:type="dxa"/>
              <w:left w:w="36" w:type="dxa"/>
              <w:bottom w:w="24" w:type="dxa"/>
              <w:right w:w="36" w:type="dxa"/>
            </w:tcMar>
            <w:vAlign w:val="center"/>
          </w:tcPr>
          <w:p w14:paraId="6A449023">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both"/>
              <w:textAlignment w:val="bottom"/>
              <w:rPr>
                <w:rFonts w:hint="default" w:ascii="Times New Roman" w:hAnsi="Times New Roman" w:eastAsia="SimSun" w:cs="Arial"/>
                <w:color w:val="auto"/>
                <w:kern w:val="0"/>
                <w:sz w:val="26"/>
                <w:szCs w:val="20"/>
                <w:bdr w:val="none" w:color="auto" w:sz="0" w:space="0"/>
                <w:lang w:val="en-US" w:eastAsia="zh-CN" w:bidi="ar"/>
              </w:rPr>
            </w:pPr>
            <w:r>
              <w:rPr>
                <w:rFonts w:hint="default" w:ascii="Times New Roman" w:hAnsi="Times New Roman" w:eastAsia="SimSun" w:cs="Arial"/>
                <w:color w:val="auto"/>
                <w:kern w:val="0"/>
                <w:sz w:val="26"/>
                <w:szCs w:val="20"/>
                <w:bdr w:val="none" w:color="auto" w:sz="0" w:space="0"/>
                <w:lang w:val="en-US" w:eastAsia="zh-CN" w:bidi="ar"/>
              </w:rPr>
              <w:t>- Card đồ họa hỗ trợ hiển thị màu 24-bit, tương thích với DirectX® 11 và Shader Model 5.</w:t>
            </w:r>
          </w:p>
          <w:p w14:paraId="01619E52">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both"/>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 Bộ nhớ đồ họa (VRAM) tối thiểu 6 GB.• Đồ họa tăng tốc (Accelerated Graphics): Khuyến nghị card đồ họa có 8 GB VRAM trở lên và bắt buộc phải hỗ trợ OpenGL 4.5 trở lên.</w:t>
            </w:r>
          </w:p>
        </w:tc>
      </w:tr>
      <w:tr w14:paraId="0ADC1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259" w:hRule="atLeast"/>
        </w:trPr>
        <w:tc>
          <w:tcPr>
            <w:tcW w:w="921" w:type="pct"/>
            <w:shd w:val="clear"/>
            <w:tcMar>
              <w:top w:w="24" w:type="dxa"/>
              <w:left w:w="36" w:type="dxa"/>
              <w:bottom w:w="24" w:type="dxa"/>
              <w:right w:w="36" w:type="dxa"/>
            </w:tcMar>
            <w:vAlign w:val="center"/>
          </w:tcPr>
          <w:p w14:paraId="4CE2F9A5">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jc w:val="center"/>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Dung lượng ổ cứng</w:t>
            </w:r>
          </w:p>
        </w:tc>
        <w:tc>
          <w:tcPr>
            <w:tcW w:w="4078" w:type="pct"/>
            <w:shd w:val="clear"/>
            <w:tcMar>
              <w:top w:w="24" w:type="dxa"/>
              <w:left w:w="36" w:type="dxa"/>
              <w:bottom w:w="24" w:type="dxa"/>
              <w:right w:w="36" w:type="dxa"/>
            </w:tcMar>
            <w:vAlign w:val="center"/>
          </w:tcPr>
          <w:p w14:paraId="7EB08094">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both"/>
              <w:textAlignment w:val="bottom"/>
              <w:rPr>
                <w:rFonts w:hint="default" w:ascii="Times New Roman" w:hAnsi="Times New Roman" w:eastAsia="SimSun" w:cs="Arial"/>
                <w:color w:val="auto"/>
                <w:kern w:val="0"/>
                <w:sz w:val="26"/>
                <w:szCs w:val="20"/>
                <w:bdr w:val="none" w:color="auto" w:sz="0" w:space="0"/>
                <w:lang w:val="en-US" w:eastAsia="zh-CN" w:bidi="ar"/>
              </w:rPr>
            </w:pPr>
            <w:r>
              <w:rPr>
                <w:rFonts w:hint="default" w:ascii="Times New Roman" w:hAnsi="Times New Roman" w:eastAsia="SimSun" w:cs="Arial"/>
                <w:color w:val="auto"/>
                <w:kern w:val="0"/>
                <w:sz w:val="26"/>
                <w:szCs w:val="20"/>
                <w:bdr w:val="none" w:color="auto" w:sz="0" w:space="0"/>
                <w:lang w:val="en-US" w:eastAsia="zh-CN" w:bidi="ar"/>
              </w:rPr>
              <w:t>- 30 GB dung lượng ổ đĩa trống để cài đặt phần mềm.</w:t>
            </w:r>
          </w:p>
          <w:p w14:paraId="2BB1266A">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both"/>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 Khuyến nghị có thêm 100 GB ổ cứng trống dành cho các tệp tin tạm thời (temp files).</w:t>
            </w:r>
          </w:p>
        </w:tc>
      </w:tr>
      <w:tr w14:paraId="1B75F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259" w:hRule="atLeast"/>
        </w:trPr>
        <w:tc>
          <w:tcPr>
            <w:tcW w:w="921" w:type="pct"/>
            <w:shd w:val="clear"/>
            <w:tcMar>
              <w:top w:w="24" w:type="dxa"/>
              <w:left w:w="36" w:type="dxa"/>
              <w:bottom w:w="24" w:type="dxa"/>
              <w:right w:w="36" w:type="dxa"/>
            </w:tcMar>
            <w:vAlign w:val="center"/>
          </w:tcPr>
          <w:p w14:paraId="66DDDFE3">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jc w:val="center"/>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Thiết bị điều khiển</w:t>
            </w:r>
          </w:p>
        </w:tc>
        <w:tc>
          <w:tcPr>
            <w:tcW w:w="4078" w:type="pct"/>
            <w:shd w:val="clear"/>
            <w:tcMar>
              <w:top w:w="24" w:type="dxa"/>
              <w:left w:w="36" w:type="dxa"/>
              <w:bottom w:w="24" w:type="dxa"/>
              <w:right w:w="36" w:type="dxa"/>
            </w:tcMar>
            <w:vAlign w:val="center"/>
          </w:tcPr>
          <w:p w14:paraId="33C78371">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both"/>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Chuột máy tính tương thích với MS-Mouse.</w:t>
            </w:r>
          </w:p>
        </w:tc>
      </w:tr>
      <w:tr w14:paraId="3015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259" w:hRule="atLeast"/>
        </w:trPr>
        <w:tc>
          <w:tcPr>
            <w:tcW w:w="921" w:type="pct"/>
            <w:shd w:val="clear"/>
            <w:tcMar>
              <w:top w:w="24" w:type="dxa"/>
              <w:left w:w="36" w:type="dxa"/>
              <w:bottom w:w="24" w:type="dxa"/>
              <w:right w:w="36" w:type="dxa"/>
            </w:tcMar>
            <w:vAlign w:val="center"/>
          </w:tcPr>
          <w:p w14:paraId="7CA18027">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jc w:val="center"/>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Nền tảng .NET</w:t>
            </w:r>
          </w:p>
        </w:tc>
        <w:tc>
          <w:tcPr>
            <w:tcW w:w="4078" w:type="pct"/>
            <w:shd w:val="clear"/>
            <w:tcMar>
              <w:top w:w="24" w:type="dxa"/>
              <w:left w:w="36" w:type="dxa"/>
              <w:bottom w:w="24" w:type="dxa"/>
              <w:right w:w="36" w:type="dxa"/>
            </w:tcMar>
            <w:vAlign w:val="center"/>
          </w:tcPr>
          <w:p w14:paraId="4112A8BE">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left"/>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.NET 10</w:t>
            </w:r>
          </w:p>
        </w:tc>
      </w:tr>
      <w:tr w14:paraId="6884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259" w:hRule="atLeast"/>
        </w:trPr>
        <w:tc>
          <w:tcPr>
            <w:tcW w:w="921" w:type="pct"/>
            <w:shd w:val="clear"/>
            <w:tcMar>
              <w:top w:w="24" w:type="dxa"/>
              <w:left w:w="36" w:type="dxa"/>
              <w:bottom w:w="24" w:type="dxa"/>
              <w:right w:w="36" w:type="dxa"/>
            </w:tcMar>
            <w:vAlign w:val="center"/>
          </w:tcPr>
          <w:p w14:paraId="5FD02729">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jc w:val="center"/>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Trình duyệt</w:t>
            </w:r>
          </w:p>
        </w:tc>
        <w:tc>
          <w:tcPr>
            <w:tcW w:w="4078" w:type="pct"/>
            <w:shd w:val="clear"/>
            <w:tcMar>
              <w:top w:w="24" w:type="dxa"/>
              <w:left w:w="36" w:type="dxa"/>
              <w:bottom w:w="24" w:type="dxa"/>
              <w:right w:w="36" w:type="dxa"/>
            </w:tcMar>
            <w:vAlign w:val="center"/>
          </w:tcPr>
          <w:p w14:paraId="41F8059F">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left"/>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Chrome, Edge, hoặc Firefox.</w:t>
            </w:r>
          </w:p>
        </w:tc>
      </w:tr>
      <w:tr w14:paraId="6543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259" w:hRule="atLeast"/>
        </w:trPr>
        <w:tc>
          <w:tcPr>
            <w:tcW w:w="921" w:type="pct"/>
            <w:shd w:val="clear"/>
            <w:tcMar>
              <w:top w:w="24" w:type="dxa"/>
              <w:left w:w="36" w:type="dxa"/>
              <w:bottom w:w="24" w:type="dxa"/>
              <w:right w:w="36" w:type="dxa"/>
            </w:tcMar>
            <w:vAlign w:val="center"/>
          </w:tcPr>
          <w:p w14:paraId="122C38B2">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jc w:val="center"/>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Phiên bản Desktop Connector</w:t>
            </w:r>
          </w:p>
        </w:tc>
        <w:tc>
          <w:tcPr>
            <w:tcW w:w="4078" w:type="pct"/>
            <w:shd w:val="clear"/>
            <w:tcMar>
              <w:top w:w="24" w:type="dxa"/>
              <w:left w:w="36" w:type="dxa"/>
              <w:bottom w:w="24" w:type="dxa"/>
              <w:right w:w="36" w:type="dxa"/>
            </w:tcMar>
            <w:vAlign w:val="center"/>
          </w:tcPr>
          <w:p w14:paraId="14FE2221">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left"/>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Khi sử dụng Desktop Connector cho các quy trình làm việc cộng tác (Collaboration workflows), Revit 2027 yêu cầu Desktop Connector phiên bản 16.x trở lên. Phiên bản 15.8 hoặc cũ hơn sẽ không được hỗ trợ.</w:t>
            </w:r>
          </w:p>
        </w:tc>
      </w:tr>
      <w:tr w14:paraId="3354C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259" w:hRule="atLeast"/>
        </w:trPr>
        <w:tc>
          <w:tcPr>
            <w:tcW w:w="921" w:type="pct"/>
            <w:shd w:val="clear"/>
            <w:tcMar>
              <w:top w:w="24" w:type="dxa"/>
              <w:left w:w="36" w:type="dxa"/>
              <w:bottom w:w="24" w:type="dxa"/>
              <w:right w:w="36" w:type="dxa"/>
            </w:tcMar>
            <w:vAlign w:val="center"/>
          </w:tcPr>
          <w:p w14:paraId="3865C814">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jc w:val="center"/>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Kết nối</w:t>
            </w:r>
          </w:p>
        </w:tc>
        <w:tc>
          <w:tcPr>
            <w:tcW w:w="4078" w:type="pct"/>
            <w:shd w:val="clear"/>
            <w:tcMar>
              <w:top w:w="24" w:type="dxa"/>
              <w:left w:w="36" w:type="dxa"/>
              <w:bottom w:w="24" w:type="dxa"/>
              <w:right w:w="36" w:type="dxa"/>
            </w:tcMar>
            <w:vAlign w:val="center"/>
          </w:tcPr>
          <w:p w14:paraId="52A54F60">
            <w:pPr>
              <w:keepNext w:val="0"/>
              <w:keepLines w:val="0"/>
              <w:pageBreakBefore w:val="0"/>
              <w:widowControl/>
              <w:suppressLineNumbers w:val="0"/>
              <w:kinsoku/>
              <w:wordWrap/>
              <w:overflowPunct/>
              <w:topLinePunct w:val="0"/>
              <w:autoSpaceDE/>
              <w:autoSpaceDN/>
              <w:bidi w:val="0"/>
              <w:adjustRightInd/>
              <w:snapToGrid/>
              <w:spacing w:before="60" w:beforeLines="0" w:after="60" w:afterLines="0" w:line="288" w:lineRule="auto"/>
              <w:ind w:left="260" w:leftChars="100"/>
              <w:jc w:val="left"/>
              <w:textAlignment w:val="bottom"/>
              <w:rPr>
                <w:rFonts w:hint="default" w:ascii="Times New Roman" w:hAnsi="Times New Roman" w:cs="Arial"/>
                <w:color w:val="auto"/>
                <w:sz w:val="26"/>
                <w:szCs w:val="20"/>
              </w:rPr>
            </w:pPr>
            <w:r>
              <w:rPr>
                <w:rFonts w:hint="default" w:ascii="Times New Roman" w:hAnsi="Times New Roman" w:eastAsia="SimSun" w:cs="Arial"/>
                <w:color w:val="auto"/>
                <w:kern w:val="0"/>
                <w:sz w:val="26"/>
                <w:szCs w:val="20"/>
                <w:bdr w:val="none" w:color="auto" w:sz="0" w:space="0"/>
                <w:lang w:val="en-US" w:eastAsia="zh-CN" w:bidi="ar"/>
              </w:rPr>
              <w:t>Kết nối Internet để đăng ký giấy phép bản quyền và tải xuống các thành phần tiên quyết cấu thành phần mềm.</w:t>
            </w:r>
          </w:p>
        </w:tc>
      </w:tr>
    </w:tbl>
    <w:p w14:paraId="0B9BABC2">
      <w:pPr>
        <w:pStyle w:val="144"/>
        <w:keepNext w:val="0"/>
        <w:keepLines w:val="0"/>
        <w:pageBreakBefore w:val="0"/>
        <w:widowControl/>
        <w:numPr>
          <w:numId w:val="0"/>
        </w:numPr>
        <w:tabs>
          <w:tab w:val="left" w:pos="420"/>
        </w:tabs>
        <w:kinsoku/>
        <w:wordWrap/>
        <w:overflowPunct/>
        <w:topLinePunct w:val="0"/>
        <w:autoSpaceDE/>
        <w:autoSpaceDN/>
        <w:bidi w:val="0"/>
        <w:adjustRightInd/>
        <w:snapToGrid/>
        <w:spacing w:before="60" w:after="60" w:line="288" w:lineRule="auto"/>
        <w:contextualSpacing/>
        <w:jc w:val="both"/>
        <w:textAlignment w:val="auto"/>
        <w:rPr>
          <w:rFonts w:hint="default"/>
          <w:color w:val="EE0000"/>
          <w:lang w:val="en-US"/>
        </w:rPr>
      </w:pPr>
    </w:p>
    <w:p w14:paraId="5F668774">
      <w:pPr>
        <w:pStyle w:val="3"/>
        <w:numPr>
          <w:ilvl w:val="0"/>
          <w:numId w:val="9"/>
        </w:numPr>
        <w:rPr>
          <w:rFonts w:hint="default"/>
          <w:lang w:val="en-US"/>
        </w:rPr>
      </w:pPr>
      <w:r>
        <w:rPr>
          <w:rFonts w:hint="default"/>
          <w:lang w:val="en-US"/>
        </w:rPr>
        <w:t>Đề xuất về phần mềm</w:t>
      </w:r>
    </w:p>
    <w:p w14:paraId="722F93D1">
      <w:pPr>
        <w:pStyle w:val="144"/>
        <w:numPr>
          <w:ilvl w:val="0"/>
          <w:numId w:val="7"/>
        </w:numPr>
        <w:spacing w:before="60" w:after="60" w:line="288" w:lineRule="auto"/>
        <w:ind w:left="414" w:hanging="357"/>
        <w:jc w:val="both"/>
        <w:rPr>
          <w:color w:val="auto"/>
        </w:rPr>
      </w:pPr>
      <w:r>
        <w:rPr>
          <w:rFonts w:hint="default"/>
          <w:color w:val="auto"/>
        </w:rPr>
        <w:t>Nhằm tối ưu hóa chi phí và tạo điều kiện cho nhân sự làm quen với quy trình, công nghệ mới, kính trình Ban Giám đốc phê duyệt phương án mua thử nghiệm 01 license thuê bao thời hạn 1 năm cho mỗi ban.</w:t>
      </w:r>
    </w:p>
    <w:p w14:paraId="0E43CC83">
      <w:pPr>
        <w:pStyle w:val="144"/>
        <w:numPr>
          <w:ilvl w:val="0"/>
          <w:numId w:val="7"/>
        </w:numPr>
        <w:spacing w:before="60" w:after="60" w:line="288" w:lineRule="auto"/>
        <w:ind w:left="414" w:hanging="357"/>
        <w:jc w:val="both"/>
        <w:rPr>
          <w:color w:val="auto"/>
        </w:rPr>
      </w:pPr>
      <w:r>
        <w:rPr>
          <w:rFonts w:hint="default"/>
          <w:color w:val="auto"/>
          <w:lang w:val="en-US"/>
        </w:rPr>
        <w:t>Số lượng đề xuất dự kiến như sau:</w:t>
      </w:r>
    </w:p>
    <w:tbl>
      <w:tblPr>
        <w:tblStyle w:val="36"/>
        <w:tblW w:w="5062" w:type="pct"/>
        <w:tblInd w:w="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6239"/>
        <w:gridCol w:w="1230"/>
        <w:gridCol w:w="1518"/>
      </w:tblGrid>
      <w:tr w14:paraId="7C253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363" w:type="pct"/>
            <w:vAlign w:val="center"/>
          </w:tcPr>
          <w:p w14:paraId="2742A2D2">
            <w:pPr>
              <w:spacing w:after="0" w:line="240" w:lineRule="auto"/>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STT</w:t>
            </w:r>
          </w:p>
        </w:tc>
        <w:tc>
          <w:tcPr>
            <w:tcW w:w="3218" w:type="pct"/>
            <w:vAlign w:val="center"/>
          </w:tcPr>
          <w:p w14:paraId="36BC52C3">
            <w:pPr>
              <w:spacing w:after="0" w:line="240" w:lineRule="auto"/>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Tên phòng Ban</w:t>
            </w:r>
          </w:p>
        </w:tc>
        <w:tc>
          <w:tcPr>
            <w:tcW w:w="635" w:type="pct"/>
            <w:vAlign w:val="center"/>
          </w:tcPr>
          <w:p w14:paraId="56A2C6E1">
            <w:pPr>
              <w:spacing w:after="0" w:line="240" w:lineRule="auto"/>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Số lượng</w:t>
            </w:r>
            <w:r>
              <w:rPr>
                <w:rFonts w:hint="default"/>
                <w:b/>
                <w:bCs w:val="0"/>
                <w:color w:val="auto"/>
                <w:sz w:val="26"/>
                <w:szCs w:val="24"/>
                <w:highlight w:val="none"/>
                <w:lang w:val="en-US"/>
              </w:rPr>
              <w:t xml:space="preserve"> license</w:t>
            </w:r>
            <w:r>
              <w:rPr>
                <w:rFonts w:ascii="Times New Roman" w:hAnsi="Times New Roman"/>
                <w:b/>
                <w:bCs w:val="0"/>
                <w:color w:val="auto"/>
                <w:sz w:val="26"/>
                <w:szCs w:val="24"/>
                <w:highlight w:val="none"/>
              </w:rPr>
              <w:t xml:space="preserve"> </w:t>
            </w:r>
          </w:p>
        </w:tc>
        <w:tc>
          <w:tcPr>
            <w:tcW w:w="783" w:type="pct"/>
            <w:vAlign w:val="center"/>
          </w:tcPr>
          <w:p w14:paraId="5C2F4F39">
            <w:pPr>
              <w:spacing w:after="0" w:line="240" w:lineRule="auto"/>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Tổng hợp</w:t>
            </w:r>
          </w:p>
        </w:tc>
      </w:tr>
      <w:tr w14:paraId="25C1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restart"/>
            <w:vAlign w:val="center"/>
          </w:tcPr>
          <w:p w14:paraId="1F7E7FBA">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1</w:t>
            </w:r>
          </w:p>
        </w:tc>
        <w:tc>
          <w:tcPr>
            <w:tcW w:w="3218" w:type="pct"/>
            <w:vAlign w:val="center"/>
          </w:tcPr>
          <w:p w14:paraId="2FCE15DD">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1</w:t>
            </w:r>
          </w:p>
        </w:tc>
        <w:tc>
          <w:tcPr>
            <w:tcW w:w="635" w:type="pct"/>
            <w:vAlign w:val="center"/>
          </w:tcPr>
          <w:p w14:paraId="522799BC">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restart"/>
            <w:vAlign w:val="center"/>
          </w:tcPr>
          <w:p w14:paraId="5CE65AE4">
            <w:pPr>
              <w:spacing w:after="0" w:line="240" w:lineRule="auto"/>
              <w:jc w:val="center"/>
              <w:rPr>
                <w:rFonts w:hint="default" w:ascii="Times New Roman" w:hAnsi="Times New Roman"/>
                <w:b w:val="0"/>
                <w:color w:val="auto"/>
                <w:sz w:val="26"/>
                <w:szCs w:val="24"/>
                <w:highlight w:val="none"/>
                <w:lang w:val="en-US"/>
              </w:rPr>
            </w:pPr>
            <w:r>
              <w:rPr>
                <w:rFonts w:ascii="Times New Roman" w:hAnsi="Times New Roman"/>
                <w:b w:val="0"/>
                <w:color w:val="auto"/>
                <w:sz w:val="26"/>
                <w:szCs w:val="24"/>
                <w:highlight w:val="none"/>
              </w:rPr>
              <w:t>1</w:t>
            </w:r>
            <w:r>
              <w:rPr>
                <w:rFonts w:hint="default" w:ascii="Times New Roman" w:hAnsi="Times New Roman"/>
                <w:b w:val="0"/>
                <w:color w:val="auto"/>
                <w:sz w:val="26"/>
                <w:szCs w:val="24"/>
                <w:highlight w:val="none"/>
                <w:lang w:val="en-US"/>
              </w:rPr>
              <w:t xml:space="preserve">0 </w:t>
            </w:r>
            <w:r>
              <w:rPr>
                <w:rFonts w:hint="default"/>
                <w:b w:val="0"/>
                <w:color w:val="auto"/>
                <w:sz w:val="26"/>
                <w:szCs w:val="24"/>
                <w:highlight w:val="none"/>
                <w:lang w:val="en-US"/>
              </w:rPr>
              <w:t>license</w:t>
            </w:r>
          </w:p>
        </w:tc>
      </w:tr>
      <w:tr w14:paraId="02CE7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continue"/>
            <w:vAlign w:val="center"/>
          </w:tcPr>
          <w:p w14:paraId="48379275">
            <w:pPr>
              <w:spacing w:after="0" w:line="240" w:lineRule="auto"/>
              <w:jc w:val="center"/>
              <w:rPr>
                <w:rFonts w:ascii="Times New Roman" w:hAnsi="Times New Roman"/>
                <w:b w:val="0"/>
                <w:color w:val="auto"/>
                <w:sz w:val="26"/>
                <w:szCs w:val="24"/>
                <w:highlight w:val="none"/>
              </w:rPr>
            </w:pPr>
          </w:p>
        </w:tc>
        <w:tc>
          <w:tcPr>
            <w:tcW w:w="3218" w:type="pct"/>
            <w:vAlign w:val="center"/>
          </w:tcPr>
          <w:p w14:paraId="1D0541AE">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2</w:t>
            </w:r>
          </w:p>
        </w:tc>
        <w:tc>
          <w:tcPr>
            <w:tcW w:w="635" w:type="pct"/>
            <w:vAlign w:val="center"/>
          </w:tcPr>
          <w:p w14:paraId="60F92240">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vAlign w:val="center"/>
          </w:tcPr>
          <w:p w14:paraId="52F394CD">
            <w:pPr>
              <w:spacing w:after="0" w:line="240" w:lineRule="auto"/>
              <w:jc w:val="center"/>
              <w:rPr>
                <w:rFonts w:ascii="Times New Roman" w:hAnsi="Times New Roman"/>
                <w:b w:val="0"/>
                <w:color w:val="auto"/>
                <w:sz w:val="26"/>
                <w:szCs w:val="24"/>
                <w:highlight w:val="none"/>
              </w:rPr>
            </w:pPr>
          </w:p>
        </w:tc>
      </w:tr>
      <w:tr w14:paraId="267B3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continue"/>
            <w:vAlign w:val="center"/>
          </w:tcPr>
          <w:p w14:paraId="0A4A2CE7">
            <w:pPr>
              <w:spacing w:after="0" w:line="240" w:lineRule="auto"/>
              <w:jc w:val="center"/>
              <w:rPr>
                <w:rFonts w:ascii="Times New Roman" w:hAnsi="Times New Roman"/>
                <w:b w:val="0"/>
                <w:color w:val="auto"/>
                <w:sz w:val="26"/>
                <w:szCs w:val="24"/>
                <w:highlight w:val="none"/>
              </w:rPr>
            </w:pPr>
          </w:p>
        </w:tc>
        <w:tc>
          <w:tcPr>
            <w:tcW w:w="3218" w:type="pct"/>
            <w:vAlign w:val="center"/>
          </w:tcPr>
          <w:p w14:paraId="3CECD154">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3</w:t>
            </w:r>
          </w:p>
        </w:tc>
        <w:tc>
          <w:tcPr>
            <w:tcW w:w="635" w:type="pct"/>
            <w:vAlign w:val="center"/>
          </w:tcPr>
          <w:p w14:paraId="669412DD">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vAlign w:val="center"/>
          </w:tcPr>
          <w:p w14:paraId="796E7A5B">
            <w:pPr>
              <w:spacing w:after="0" w:line="240" w:lineRule="auto"/>
              <w:jc w:val="center"/>
              <w:rPr>
                <w:rFonts w:ascii="Times New Roman" w:hAnsi="Times New Roman"/>
                <w:b w:val="0"/>
                <w:color w:val="auto"/>
                <w:sz w:val="26"/>
                <w:szCs w:val="24"/>
                <w:highlight w:val="none"/>
              </w:rPr>
            </w:pPr>
          </w:p>
        </w:tc>
      </w:tr>
      <w:tr w14:paraId="57FD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continue"/>
            <w:vAlign w:val="center"/>
          </w:tcPr>
          <w:p w14:paraId="6CE00552">
            <w:pPr>
              <w:spacing w:after="0" w:line="240" w:lineRule="auto"/>
              <w:jc w:val="center"/>
              <w:rPr>
                <w:rFonts w:ascii="Times New Roman" w:hAnsi="Times New Roman"/>
                <w:b w:val="0"/>
                <w:color w:val="auto"/>
                <w:sz w:val="26"/>
                <w:szCs w:val="24"/>
                <w:highlight w:val="none"/>
              </w:rPr>
            </w:pPr>
          </w:p>
        </w:tc>
        <w:tc>
          <w:tcPr>
            <w:tcW w:w="3218" w:type="pct"/>
            <w:vAlign w:val="center"/>
          </w:tcPr>
          <w:p w14:paraId="6154645A">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4</w:t>
            </w:r>
          </w:p>
        </w:tc>
        <w:tc>
          <w:tcPr>
            <w:tcW w:w="635" w:type="pct"/>
            <w:vAlign w:val="center"/>
          </w:tcPr>
          <w:p w14:paraId="36ED0DA3">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vAlign w:val="center"/>
          </w:tcPr>
          <w:p w14:paraId="5781F876">
            <w:pPr>
              <w:spacing w:after="0" w:line="240" w:lineRule="auto"/>
              <w:jc w:val="center"/>
              <w:rPr>
                <w:rFonts w:ascii="Times New Roman" w:hAnsi="Times New Roman"/>
                <w:b w:val="0"/>
                <w:color w:val="auto"/>
                <w:sz w:val="26"/>
                <w:szCs w:val="24"/>
                <w:highlight w:val="none"/>
              </w:rPr>
            </w:pPr>
          </w:p>
        </w:tc>
      </w:tr>
      <w:tr w14:paraId="76ED9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continue"/>
            <w:vAlign w:val="center"/>
          </w:tcPr>
          <w:p w14:paraId="4F5A4198">
            <w:pPr>
              <w:spacing w:after="0" w:line="240" w:lineRule="auto"/>
              <w:jc w:val="center"/>
              <w:rPr>
                <w:rFonts w:ascii="Times New Roman" w:hAnsi="Times New Roman"/>
                <w:b w:val="0"/>
                <w:color w:val="auto"/>
                <w:sz w:val="26"/>
                <w:szCs w:val="24"/>
                <w:highlight w:val="none"/>
              </w:rPr>
            </w:pPr>
          </w:p>
        </w:tc>
        <w:tc>
          <w:tcPr>
            <w:tcW w:w="3218" w:type="pct"/>
            <w:vAlign w:val="center"/>
          </w:tcPr>
          <w:p w14:paraId="0094562D">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5</w:t>
            </w:r>
          </w:p>
        </w:tc>
        <w:tc>
          <w:tcPr>
            <w:tcW w:w="635" w:type="pct"/>
            <w:vAlign w:val="center"/>
          </w:tcPr>
          <w:p w14:paraId="0317421A">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vAlign w:val="center"/>
          </w:tcPr>
          <w:p w14:paraId="44A407DE">
            <w:pPr>
              <w:spacing w:after="0" w:line="240" w:lineRule="auto"/>
              <w:jc w:val="center"/>
              <w:rPr>
                <w:rFonts w:ascii="Times New Roman" w:hAnsi="Times New Roman"/>
                <w:b w:val="0"/>
                <w:color w:val="auto"/>
                <w:sz w:val="26"/>
                <w:szCs w:val="24"/>
                <w:highlight w:val="none"/>
              </w:rPr>
            </w:pPr>
          </w:p>
        </w:tc>
      </w:tr>
      <w:tr w14:paraId="1E58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3" w:type="pct"/>
            <w:vMerge w:val="continue"/>
            <w:vAlign w:val="center"/>
          </w:tcPr>
          <w:p w14:paraId="0BB2EDBF">
            <w:pPr>
              <w:spacing w:after="0" w:line="240" w:lineRule="auto"/>
              <w:jc w:val="center"/>
              <w:rPr>
                <w:rFonts w:ascii="Times New Roman" w:hAnsi="Times New Roman"/>
                <w:b w:val="0"/>
                <w:color w:val="auto"/>
                <w:sz w:val="26"/>
                <w:szCs w:val="24"/>
                <w:highlight w:val="none"/>
              </w:rPr>
            </w:pPr>
          </w:p>
        </w:tc>
        <w:tc>
          <w:tcPr>
            <w:tcW w:w="3218" w:type="pct"/>
            <w:vAlign w:val="center"/>
          </w:tcPr>
          <w:p w14:paraId="2B98D769">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6</w:t>
            </w:r>
          </w:p>
        </w:tc>
        <w:tc>
          <w:tcPr>
            <w:tcW w:w="635" w:type="pct"/>
            <w:vAlign w:val="center"/>
          </w:tcPr>
          <w:p w14:paraId="7667F42C">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vAlign w:val="center"/>
          </w:tcPr>
          <w:p w14:paraId="1989CA6B">
            <w:pPr>
              <w:spacing w:after="0" w:line="240" w:lineRule="auto"/>
              <w:jc w:val="center"/>
              <w:rPr>
                <w:rFonts w:ascii="Times New Roman" w:hAnsi="Times New Roman"/>
                <w:b w:val="0"/>
                <w:color w:val="auto"/>
                <w:sz w:val="26"/>
                <w:szCs w:val="24"/>
                <w:highlight w:val="none"/>
              </w:rPr>
            </w:pPr>
          </w:p>
        </w:tc>
      </w:tr>
      <w:tr w14:paraId="12A6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continue"/>
            <w:vAlign w:val="center"/>
          </w:tcPr>
          <w:p w14:paraId="3BDBD2E1">
            <w:pPr>
              <w:spacing w:after="0" w:line="240" w:lineRule="auto"/>
              <w:jc w:val="center"/>
              <w:rPr>
                <w:rFonts w:ascii="Times New Roman" w:hAnsi="Times New Roman"/>
                <w:b w:val="0"/>
                <w:color w:val="auto"/>
                <w:sz w:val="26"/>
                <w:szCs w:val="24"/>
                <w:highlight w:val="none"/>
              </w:rPr>
            </w:pPr>
          </w:p>
        </w:tc>
        <w:tc>
          <w:tcPr>
            <w:tcW w:w="3218" w:type="pct"/>
            <w:vAlign w:val="center"/>
          </w:tcPr>
          <w:p w14:paraId="695FD7D7">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7</w:t>
            </w:r>
          </w:p>
        </w:tc>
        <w:tc>
          <w:tcPr>
            <w:tcW w:w="635" w:type="pct"/>
            <w:vAlign w:val="center"/>
          </w:tcPr>
          <w:p w14:paraId="5AEB5311">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vAlign w:val="center"/>
          </w:tcPr>
          <w:p w14:paraId="49679EFB">
            <w:pPr>
              <w:spacing w:after="0" w:line="240" w:lineRule="auto"/>
              <w:jc w:val="center"/>
              <w:rPr>
                <w:rFonts w:ascii="Times New Roman" w:hAnsi="Times New Roman"/>
                <w:b w:val="0"/>
                <w:color w:val="auto"/>
                <w:sz w:val="26"/>
                <w:szCs w:val="24"/>
                <w:highlight w:val="none"/>
              </w:rPr>
            </w:pPr>
          </w:p>
        </w:tc>
      </w:tr>
      <w:tr w14:paraId="5404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continue"/>
            <w:vAlign w:val="center"/>
          </w:tcPr>
          <w:p w14:paraId="0BBC1776">
            <w:pPr>
              <w:spacing w:after="0" w:line="240" w:lineRule="auto"/>
              <w:jc w:val="center"/>
              <w:rPr>
                <w:rFonts w:ascii="Times New Roman" w:hAnsi="Times New Roman"/>
                <w:b w:val="0"/>
                <w:color w:val="auto"/>
                <w:sz w:val="26"/>
                <w:szCs w:val="24"/>
                <w:highlight w:val="none"/>
              </w:rPr>
            </w:pPr>
          </w:p>
        </w:tc>
        <w:tc>
          <w:tcPr>
            <w:tcW w:w="3218" w:type="pct"/>
            <w:vAlign w:val="center"/>
          </w:tcPr>
          <w:p w14:paraId="1136B59E">
            <w:pPr>
              <w:spacing w:after="0" w:line="240" w:lineRule="auto"/>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Đ</w:t>
            </w:r>
            <w:r>
              <w:rPr>
                <w:rFonts w:hint="default" w:ascii="Times New Roman" w:hAnsi="Times New Roman"/>
                <w:b w:val="0"/>
                <w:color w:val="auto"/>
                <w:sz w:val="26"/>
                <w:szCs w:val="24"/>
                <w:highlight w:val="none"/>
                <w:lang w:val="en-US"/>
              </w:rPr>
              <w:t>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8</w:t>
            </w:r>
          </w:p>
        </w:tc>
        <w:tc>
          <w:tcPr>
            <w:tcW w:w="635" w:type="pct"/>
            <w:vAlign w:val="center"/>
          </w:tcPr>
          <w:p w14:paraId="6114081D">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vAlign w:val="center"/>
          </w:tcPr>
          <w:p w14:paraId="5E2C4583">
            <w:pPr>
              <w:spacing w:after="0" w:line="240" w:lineRule="auto"/>
              <w:jc w:val="center"/>
              <w:rPr>
                <w:rFonts w:ascii="Times New Roman" w:hAnsi="Times New Roman"/>
                <w:b w:val="0"/>
                <w:color w:val="auto"/>
                <w:sz w:val="26"/>
                <w:szCs w:val="24"/>
                <w:highlight w:val="none"/>
              </w:rPr>
            </w:pPr>
          </w:p>
        </w:tc>
      </w:tr>
      <w:tr w14:paraId="0C66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3" w:type="pct"/>
            <w:vMerge w:val="restart"/>
            <w:vAlign w:val="center"/>
          </w:tcPr>
          <w:p w14:paraId="6F06BD04">
            <w:pPr>
              <w:spacing w:after="0" w:line="240" w:lineRule="auto"/>
              <w:jc w:val="center"/>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2</w:t>
            </w:r>
          </w:p>
        </w:tc>
        <w:tc>
          <w:tcPr>
            <w:tcW w:w="3218" w:type="pct"/>
            <w:vAlign w:val="center"/>
          </w:tcPr>
          <w:p w14:paraId="0E62A908">
            <w:pPr>
              <w:spacing w:after="0" w:line="240" w:lineRule="auto"/>
              <w:jc w:val="both"/>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Phòng Kỹ Thuật Chất Lượng</w:t>
            </w:r>
          </w:p>
        </w:tc>
        <w:tc>
          <w:tcPr>
            <w:tcW w:w="635" w:type="pct"/>
            <w:vAlign w:val="center"/>
          </w:tcPr>
          <w:p w14:paraId="454E32C9">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vAlign w:val="center"/>
          </w:tcPr>
          <w:p w14:paraId="082FBA91">
            <w:pPr>
              <w:spacing w:after="0" w:line="240" w:lineRule="auto"/>
              <w:jc w:val="center"/>
              <w:rPr>
                <w:rFonts w:ascii="Times New Roman" w:hAnsi="Times New Roman"/>
                <w:b w:val="0"/>
                <w:color w:val="auto"/>
                <w:sz w:val="26"/>
                <w:szCs w:val="24"/>
                <w:highlight w:val="none"/>
              </w:rPr>
            </w:pPr>
          </w:p>
        </w:tc>
      </w:tr>
      <w:tr w14:paraId="5070E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363" w:type="pct"/>
            <w:vMerge w:val="continue"/>
            <w:vAlign w:val="center"/>
          </w:tcPr>
          <w:p w14:paraId="214DD03E">
            <w:pPr>
              <w:spacing w:after="0" w:line="240" w:lineRule="auto"/>
              <w:jc w:val="center"/>
              <w:rPr>
                <w:rFonts w:ascii="Times New Roman" w:hAnsi="Times New Roman"/>
                <w:b w:val="0"/>
                <w:color w:val="auto"/>
                <w:sz w:val="26"/>
                <w:szCs w:val="24"/>
                <w:highlight w:val="none"/>
              </w:rPr>
            </w:pPr>
          </w:p>
        </w:tc>
        <w:tc>
          <w:tcPr>
            <w:tcW w:w="3218" w:type="pct"/>
            <w:vAlign w:val="center"/>
          </w:tcPr>
          <w:p w14:paraId="36DDB7CD">
            <w:pPr>
              <w:spacing w:after="0" w:line="240" w:lineRule="auto"/>
              <w:jc w:val="both"/>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Phòng Kế Hoạch Đầu Tư</w:t>
            </w:r>
          </w:p>
        </w:tc>
        <w:tc>
          <w:tcPr>
            <w:tcW w:w="635" w:type="pct"/>
            <w:vAlign w:val="center"/>
          </w:tcPr>
          <w:p w14:paraId="335549A5">
            <w:pPr>
              <w:spacing w:after="0" w:line="240" w:lineRule="auto"/>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01</w:t>
            </w:r>
          </w:p>
        </w:tc>
        <w:tc>
          <w:tcPr>
            <w:tcW w:w="783" w:type="pct"/>
            <w:vMerge w:val="continue"/>
            <w:vAlign w:val="center"/>
          </w:tcPr>
          <w:p w14:paraId="47AF90E0">
            <w:pPr>
              <w:spacing w:after="0" w:line="240" w:lineRule="auto"/>
              <w:jc w:val="center"/>
              <w:rPr>
                <w:rFonts w:ascii="Times New Roman" w:hAnsi="Times New Roman"/>
                <w:b w:val="0"/>
                <w:color w:val="auto"/>
                <w:sz w:val="26"/>
                <w:szCs w:val="24"/>
                <w:highlight w:val="none"/>
              </w:rPr>
            </w:pPr>
          </w:p>
        </w:tc>
      </w:tr>
    </w:tbl>
    <w:p w14:paraId="59A15454">
      <w:pPr>
        <w:pStyle w:val="144"/>
        <w:numPr>
          <w:numId w:val="0"/>
        </w:numPr>
        <w:spacing w:before="60" w:after="60" w:line="288" w:lineRule="auto"/>
        <w:contextualSpacing/>
        <w:jc w:val="both"/>
        <w:rPr>
          <w:color w:val="EE0000"/>
        </w:rPr>
      </w:pPr>
    </w:p>
    <w:p w14:paraId="792EFEB9">
      <w:pPr>
        <w:pStyle w:val="144"/>
        <w:numPr>
          <w:ilvl w:val="0"/>
          <w:numId w:val="7"/>
        </w:numPr>
        <w:spacing w:before="60" w:after="60" w:line="288" w:lineRule="auto"/>
        <w:ind w:left="414" w:hanging="357"/>
        <w:jc w:val="both"/>
        <w:rPr>
          <w:color w:val="EE0000"/>
        </w:rPr>
      </w:pPr>
      <w:r>
        <w:rPr>
          <w:rFonts w:hint="default"/>
          <w:color w:val="EE0000"/>
          <w:lang w:val="en-US"/>
        </w:rPr>
        <w:t>So sánh về phương án giá của các hãng công nghệ:</w:t>
      </w:r>
    </w:p>
    <w:p w14:paraId="2710C913">
      <w:pPr>
        <w:pStyle w:val="144"/>
        <w:numPr>
          <w:numId w:val="0"/>
        </w:numPr>
        <w:spacing w:before="60" w:after="60" w:line="288" w:lineRule="auto"/>
        <w:contextualSpacing/>
        <w:jc w:val="both"/>
        <w:rPr>
          <w:rFonts w:hint="default"/>
          <w:color w:val="EE0000"/>
          <w:lang w:val="en-US"/>
        </w:rPr>
      </w:pPr>
    </w:p>
    <w:p w14:paraId="05E947C8">
      <w:pPr>
        <w:pStyle w:val="144"/>
        <w:numPr>
          <w:numId w:val="0"/>
        </w:numPr>
        <w:spacing w:before="60" w:after="60" w:line="288" w:lineRule="auto"/>
        <w:contextualSpacing/>
        <w:jc w:val="both"/>
        <w:rPr>
          <w:rFonts w:hint="default"/>
          <w:color w:val="EE0000"/>
          <w:lang w:val="en-US"/>
        </w:rPr>
      </w:pPr>
    </w:p>
    <w:p w14:paraId="2E67041D">
      <w:pPr>
        <w:pStyle w:val="144"/>
        <w:numPr>
          <w:numId w:val="0"/>
        </w:numPr>
        <w:spacing w:before="60" w:after="60" w:line="288" w:lineRule="auto"/>
        <w:contextualSpacing/>
        <w:jc w:val="both"/>
        <w:rPr>
          <w:rFonts w:hint="default"/>
          <w:color w:val="EE0000"/>
          <w:lang w:val="en-US"/>
        </w:rPr>
      </w:pPr>
    </w:p>
    <w:tbl>
      <w:tblPr>
        <w:tblStyle w:val="3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8"/>
        <w:gridCol w:w="2838"/>
        <w:gridCol w:w="2838"/>
        <w:gridCol w:w="2838"/>
      </w:tblGrid>
      <w:tr w14:paraId="5D10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Pr>
          <w:p w14:paraId="540F7F43">
            <w:pPr>
              <w:spacing w:before="60" w:after="60" w:line="288" w:lineRule="auto"/>
              <w:jc w:val="center"/>
              <w:rPr>
                <w:b/>
                <w:bCs/>
                <w:color w:val="auto"/>
                <w:highlight w:val="none"/>
              </w:rPr>
            </w:pPr>
            <w:r>
              <w:rPr>
                <w:b/>
                <w:bCs/>
                <w:color w:val="auto"/>
                <w:highlight w:val="none"/>
              </w:rPr>
              <w:t>STT</w:t>
            </w:r>
          </w:p>
        </w:tc>
        <w:tc>
          <w:tcPr>
            <w:tcW w:w="1482" w:type="pct"/>
          </w:tcPr>
          <w:p w14:paraId="4139A51C">
            <w:pPr>
              <w:spacing w:before="60" w:after="60" w:line="288" w:lineRule="auto"/>
              <w:jc w:val="center"/>
              <w:rPr>
                <w:rFonts w:hint="default"/>
                <w:b/>
                <w:bCs/>
                <w:color w:val="auto"/>
                <w:highlight w:val="none"/>
                <w:lang w:val="en-US"/>
              </w:rPr>
            </w:pPr>
            <w:r>
              <w:rPr>
                <w:b/>
                <w:bCs/>
                <w:color w:val="auto"/>
                <w:highlight w:val="none"/>
              </w:rPr>
              <w:t>Hãng công nghệ</w:t>
            </w:r>
            <w:r>
              <w:rPr>
                <w:rFonts w:hint="default"/>
                <w:b/>
                <w:bCs/>
                <w:color w:val="auto"/>
                <w:highlight w:val="none"/>
                <w:lang w:val="en-US"/>
              </w:rPr>
              <w:t xml:space="preserve"> AUTODESK</w:t>
            </w:r>
          </w:p>
        </w:tc>
        <w:tc>
          <w:tcPr>
            <w:tcW w:w="1482" w:type="pct"/>
          </w:tcPr>
          <w:p w14:paraId="4B82608D">
            <w:pPr>
              <w:spacing w:before="60" w:after="60" w:line="288" w:lineRule="auto"/>
              <w:jc w:val="center"/>
              <w:rPr>
                <w:b/>
                <w:bCs/>
                <w:color w:val="auto"/>
                <w:highlight w:val="none"/>
              </w:rPr>
            </w:pPr>
            <w:r>
              <w:rPr>
                <w:b/>
                <w:bCs/>
                <w:color w:val="auto"/>
                <w:highlight w:val="none"/>
              </w:rPr>
              <w:t>Chi phí</w:t>
            </w:r>
          </w:p>
        </w:tc>
        <w:tc>
          <w:tcPr>
            <w:tcW w:w="1482" w:type="pct"/>
          </w:tcPr>
          <w:p w14:paraId="2D57E801">
            <w:pPr>
              <w:spacing w:before="60" w:after="60" w:line="288" w:lineRule="auto"/>
              <w:jc w:val="center"/>
              <w:rPr>
                <w:rFonts w:hint="default"/>
                <w:b/>
                <w:bCs/>
                <w:color w:val="auto"/>
                <w:highlight w:val="none"/>
                <w:lang w:val="en-US"/>
              </w:rPr>
            </w:pPr>
            <w:r>
              <w:rPr>
                <w:rFonts w:hint="default"/>
                <w:b/>
                <w:bCs/>
                <w:color w:val="auto"/>
                <w:highlight w:val="none"/>
                <w:lang w:val="en-US"/>
              </w:rPr>
              <w:t>Tổng hợp</w:t>
            </w:r>
          </w:p>
        </w:tc>
      </w:tr>
      <w:tr w14:paraId="1CC20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Pr>
          <w:p w14:paraId="7E880F30">
            <w:pPr>
              <w:spacing w:before="60" w:after="60" w:line="288" w:lineRule="auto"/>
              <w:jc w:val="center"/>
              <w:rPr>
                <w:color w:val="auto"/>
                <w:highlight w:val="none"/>
              </w:rPr>
            </w:pPr>
            <w:r>
              <w:rPr>
                <w:color w:val="auto"/>
                <w:highlight w:val="none"/>
              </w:rPr>
              <w:t>1</w:t>
            </w:r>
          </w:p>
        </w:tc>
        <w:tc>
          <w:tcPr>
            <w:tcW w:w="1482" w:type="pct"/>
          </w:tcPr>
          <w:p w14:paraId="4F43E3D1">
            <w:pPr>
              <w:spacing w:before="60" w:after="60" w:line="288" w:lineRule="auto"/>
              <w:jc w:val="center"/>
              <w:rPr>
                <w:color w:val="auto"/>
                <w:highlight w:val="none"/>
              </w:rPr>
            </w:pPr>
            <w:r>
              <w:rPr>
                <w:color w:val="auto"/>
                <w:highlight w:val="none"/>
              </w:rPr>
              <w:t>Phần mềm tạo lập mô hình BIM: Revit</w:t>
            </w:r>
          </w:p>
        </w:tc>
        <w:tc>
          <w:tcPr>
            <w:tcW w:w="1482" w:type="pct"/>
          </w:tcPr>
          <w:p w14:paraId="0D771F47">
            <w:pPr>
              <w:spacing w:before="60" w:after="60" w:line="288" w:lineRule="auto"/>
              <w:jc w:val="both"/>
              <w:rPr>
                <w:color w:val="auto"/>
                <w:highlight w:val="none"/>
              </w:rPr>
            </w:pPr>
            <w:r>
              <w:rPr>
                <w:color w:val="auto"/>
                <w:highlight w:val="none"/>
              </w:rPr>
              <w:t>- Chi phí công bố trên website:</w:t>
            </w:r>
          </w:p>
          <w:p w14:paraId="3254F066">
            <w:pPr>
              <w:spacing w:before="60" w:after="60" w:line="288" w:lineRule="auto"/>
              <w:jc w:val="both"/>
              <w:rPr>
                <w:color w:val="auto"/>
                <w:highlight w:val="none"/>
              </w:rPr>
            </w:pPr>
            <w:r>
              <w:rPr>
                <w:color w:val="auto"/>
                <w:highlight w:val="none"/>
              </w:rPr>
              <w:t>60.000.000 VNĐ/ 1 user/ 1 năm</w:t>
            </w:r>
          </w:p>
        </w:tc>
        <w:tc>
          <w:tcPr>
            <w:tcW w:w="1482" w:type="pct"/>
            <w:vMerge w:val="restart"/>
          </w:tcPr>
          <w:p w14:paraId="271BB347">
            <w:pPr>
              <w:spacing w:before="60" w:after="60" w:line="288" w:lineRule="auto"/>
              <w:jc w:val="both"/>
              <w:rPr>
                <w:rFonts w:hint="default"/>
                <w:color w:val="auto"/>
                <w:highlight w:val="none"/>
                <w:lang w:val="en-US"/>
              </w:rPr>
            </w:pPr>
            <w:r>
              <w:rPr>
                <w:rFonts w:hint="default"/>
                <w:color w:val="auto"/>
                <w:highlight w:val="none"/>
                <w:lang w:val="en-US"/>
              </w:rPr>
              <w:t>Chi phí: 146.100.000 VNĐ/ 1 user/ 1 năm</w:t>
            </w:r>
          </w:p>
          <w:p w14:paraId="7EFCC722">
            <w:pPr>
              <w:spacing w:before="60" w:after="60" w:line="288" w:lineRule="auto"/>
              <w:jc w:val="both"/>
              <w:rPr>
                <w:rFonts w:hint="default"/>
                <w:color w:val="auto"/>
                <w:highlight w:val="none"/>
                <w:lang w:val="en-US"/>
              </w:rPr>
            </w:pPr>
            <w:r>
              <w:rPr>
                <w:rFonts w:hint="default"/>
                <w:color w:val="auto"/>
                <w:highlight w:val="none"/>
                <w:lang w:val="en-US"/>
              </w:rPr>
              <w:t xml:space="preserve">*Ghi chú: AUTODESK có chính sách bán combo các phần mềm bao gồm Revit, </w:t>
            </w:r>
            <w:r>
              <w:rPr>
                <w:color w:val="auto"/>
                <w:highlight w:val="none"/>
              </w:rPr>
              <w:t>Navisworks Manage</w:t>
            </w:r>
            <w:r>
              <w:rPr>
                <w:rFonts w:hint="default"/>
                <w:color w:val="auto"/>
                <w:highlight w:val="none"/>
                <w:lang w:val="en-US"/>
              </w:rPr>
              <w:t xml:space="preserve">, </w:t>
            </w:r>
            <w:r>
              <w:rPr>
                <w:color w:val="auto"/>
                <w:highlight w:val="none"/>
              </w:rPr>
              <w:t>Fomra Data Management</w:t>
            </w:r>
            <w:r>
              <w:rPr>
                <w:rFonts w:hint="default"/>
                <w:color w:val="auto"/>
                <w:highlight w:val="none"/>
                <w:lang w:val="en-US"/>
              </w:rPr>
              <w:t>: Autodesk AEC Collection với chi phí công bố trên website: 73.500.000 VNĐ/ 1 user/ 1 năm</w:t>
            </w:r>
          </w:p>
        </w:tc>
      </w:tr>
      <w:tr w14:paraId="17DC2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Pr>
          <w:p w14:paraId="1E14BDBB">
            <w:pPr>
              <w:spacing w:before="60" w:after="60" w:line="288" w:lineRule="auto"/>
              <w:jc w:val="center"/>
              <w:rPr>
                <w:color w:val="auto"/>
                <w:highlight w:val="none"/>
              </w:rPr>
            </w:pPr>
            <w:r>
              <w:rPr>
                <w:color w:val="auto"/>
                <w:highlight w:val="none"/>
              </w:rPr>
              <w:t>2</w:t>
            </w:r>
          </w:p>
        </w:tc>
        <w:tc>
          <w:tcPr>
            <w:tcW w:w="1482" w:type="pct"/>
          </w:tcPr>
          <w:p w14:paraId="56193BAA">
            <w:pPr>
              <w:spacing w:before="60" w:after="60" w:line="288" w:lineRule="auto"/>
              <w:jc w:val="center"/>
              <w:rPr>
                <w:color w:val="auto"/>
                <w:highlight w:val="none"/>
              </w:rPr>
            </w:pPr>
            <w:r>
              <w:rPr>
                <w:color w:val="auto"/>
                <w:highlight w:val="none"/>
              </w:rPr>
              <w:t xml:space="preserve">Phần mềm </w:t>
            </w:r>
            <w:r>
              <w:rPr>
                <w:rFonts w:hint="default"/>
                <w:color w:val="auto"/>
                <w:highlight w:val="none"/>
                <w:lang w:val="en-US"/>
              </w:rPr>
              <w:t>kiểm soát</w:t>
            </w:r>
            <w:r>
              <w:rPr>
                <w:color w:val="auto"/>
                <w:highlight w:val="none"/>
              </w:rPr>
              <w:t xml:space="preserve"> mô hình BIM: Navisworks Manage</w:t>
            </w:r>
          </w:p>
        </w:tc>
        <w:tc>
          <w:tcPr>
            <w:tcW w:w="1482" w:type="pct"/>
          </w:tcPr>
          <w:p w14:paraId="3609CBFB">
            <w:pPr>
              <w:spacing w:before="60" w:after="60" w:line="288" w:lineRule="auto"/>
              <w:jc w:val="both"/>
              <w:rPr>
                <w:color w:val="auto"/>
                <w:highlight w:val="none"/>
              </w:rPr>
            </w:pPr>
            <w:r>
              <w:rPr>
                <w:color w:val="auto"/>
                <w:highlight w:val="none"/>
              </w:rPr>
              <w:t>- Chi phí công bố trên website:</w:t>
            </w:r>
          </w:p>
          <w:p w14:paraId="5B7031DB">
            <w:pPr>
              <w:spacing w:before="60" w:after="60" w:line="288" w:lineRule="auto"/>
              <w:jc w:val="both"/>
              <w:rPr>
                <w:color w:val="auto"/>
                <w:highlight w:val="none"/>
              </w:rPr>
            </w:pPr>
            <w:r>
              <w:rPr>
                <w:color w:val="auto"/>
                <w:highlight w:val="none"/>
              </w:rPr>
              <w:t>75.300.000 VNĐ/ 1 user/ 1 năm</w:t>
            </w:r>
          </w:p>
        </w:tc>
        <w:tc>
          <w:tcPr>
            <w:tcW w:w="1482" w:type="pct"/>
            <w:vMerge w:val="continue"/>
            <w:tcBorders/>
          </w:tcPr>
          <w:p w14:paraId="230E27B2">
            <w:pPr>
              <w:spacing w:before="60" w:after="60" w:line="288" w:lineRule="auto"/>
              <w:jc w:val="both"/>
              <w:rPr>
                <w:color w:val="auto"/>
                <w:highlight w:val="none"/>
              </w:rPr>
            </w:pPr>
          </w:p>
        </w:tc>
      </w:tr>
      <w:tr w14:paraId="65A87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Pr>
          <w:p w14:paraId="5EBA77F0">
            <w:pPr>
              <w:spacing w:before="60" w:after="60" w:line="288" w:lineRule="auto"/>
              <w:jc w:val="center"/>
              <w:rPr>
                <w:color w:val="auto"/>
                <w:highlight w:val="none"/>
              </w:rPr>
            </w:pPr>
            <w:r>
              <w:rPr>
                <w:color w:val="auto"/>
                <w:highlight w:val="none"/>
              </w:rPr>
              <w:t>3</w:t>
            </w:r>
          </w:p>
        </w:tc>
        <w:tc>
          <w:tcPr>
            <w:tcW w:w="1482" w:type="pct"/>
          </w:tcPr>
          <w:p w14:paraId="084503B3">
            <w:pPr>
              <w:spacing w:before="60" w:after="60" w:line="288" w:lineRule="auto"/>
              <w:jc w:val="center"/>
              <w:rPr>
                <w:color w:val="auto"/>
                <w:highlight w:val="none"/>
              </w:rPr>
            </w:pPr>
            <w:r>
              <w:rPr>
                <w:color w:val="auto"/>
                <w:highlight w:val="none"/>
              </w:rPr>
              <w:t>Nền tảng môi trường dữ liệu chung (CDE): Fomra Data Management</w:t>
            </w:r>
          </w:p>
        </w:tc>
        <w:tc>
          <w:tcPr>
            <w:tcW w:w="1482" w:type="pct"/>
          </w:tcPr>
          <w:p w14:paraId="3183B414">
            <w:pPr>
              <w:spacing w:before="60" w:after="60" w:line="288" w:lineRule="auto"/>
              <w:jc w:val="both"/>
              <w:rPr>
                <w:color w:val="auto"/>
                <w:highlight w:val="none"/>
              </w:rPr>
            </w:pPr>
            <w:r>
              <w:rPr>
                <w:color w:val="auto"/>
                <w:highlight w:val="none"/>
              </w:rPr>
              <w:t>- Chi phí công bố trên website:</w:t>
            </w:r>
          </w:p>
          <w:p w14:paraId="634A309F">
            <w:pPr>
              <w:spacing w:before="60" w:after="60" w:line="288" w:lineRule="auto"/>
              <w:jc w:val="both"/>
              <w:rPr>
                <w:color w:val="auto"/>
                <w:highlight w:val="none"/>
              </w:rPr>
            </w:pPr>
            <w:r>
              <w:rPr>
                <w:color w:val="auto"/>
                <w:highlight w:val="none"/>
              </w:rPr>
              <w:t>10.800.000 VNĐ/ 1 user/ 1 năm</w:t>
            </w:r>
          </w:p>
        </w:tc>
        <w:tc>
          <w:tcPr>
            <w:tcW w:w="1482" w:type="pct"/>
            <w:vMerge w:val="continue"/>
            <w:tcBorders/>
          </w:tcPr>
          <w:p w14:paraId="420F94ED">
            <w:pPr>
              <w:spacing w:before="60" w:after="60" w:line="288" w:lineRule="auto"/>
              <w:jc w:val="both"/>
              <w:rPr>
                <w:color w:val="auto"/>
                <w:highlight w:val="none"/>
              </w:rPr>
            </w:pPr>
          </w:p>
        </w:tc>
      </w:tr>
    </w:tbl>
    <w:p w14:paraId="616F86D3">
      <w:pPr>
        <w:pStyle w:val="144"/>
        <w:numPr>
          <w:numId w:val="0"/>
        </w:numPr>
        <w:spacing w:before="60" w:after="60" w:line="288" w:lineRule="auto"/>
        <w:contextualSpacing/>
        <w:jc w:val="both"/>
        <w:rPr>
          <w:color w:val="EE0000"/>
        </w:rPr>
      </w:pPr>
    </w:p>
    <w:tbl>
      <w:tblPr>
        <w:tblStyle w:val="3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8"/>
        <w:gridCol w:w="2838"/>
        <w:gridCol w:w="2838"/>
        <w:gridCol w:w="2838"/>
      </w:tblGrid>
      <w:tr w14:paraId="2510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Pr>
          <w:p w14:paraId="2A2FE7A4">
            <w:pPr>
              <w:spacing w:before="60" w:after="60" w:line="288" w:lineRule="auto"/>
              <w:jc w:val="center"/>
              <w:rPr>
                <w:b/>
                <w:bCs/>
                <w:color w:val="auto"/>
              </w:rPr>
            </w:pPr>
            <w:r>
              <w:rPr>
                <w:b/>
                <w:bCs/>
                <w:color w:val="auto"/>
              </w:rPr>
              <w:t>STT</w:t>
            </w:r>
          </w:p>
        </w:tc>
        <w:tc>
          <w:tcPr>
            <w:tcW w:w="1482" w:type="pct"/>
          </w:tcPr>
          <w:p w14:paraId="3DFFBBE9">
            <w:pPr>
              <w:spacing w:before="60" w:after="60" w:line="288" w:lineRule="auto"/>
              <w:jc w:val="center"/>
              <w:rPr>
                <w:rFonts w:hint="default"/>
                <w:b/>
                <w:bCs/>
                <w:color w:val="auto"/>
                <w:lang w:val="en-US"/>
              </w:rPr>
            </w:pPr>
            <w:r>
              <w:rPr>
                <w:b/>
                <w:bCs/>
                <w:color w:val="auto"/>
              </w:rPr>
              <w:t>Hãng công nghệ</w:t>
            </w:r>
            <w:r>
              <w:rPr>
                <w:rFonts w:hint="default"/>
                <w:b/>
                <w:bCs/>
                <w:color w:val="auto"/>
                <w:lang w:val="en-US"/>
              </w:rPr>
              <w:t xml:space="preserve"> TRIMBLE</w:t>
            </w:r>
          </w:p>
        </w:tc>
        <w:tc>
          <w:tcPr>
            <w:tcW w:w="1482" w:type="pct"/>
          </w:tcPr>
          <w:p w14:paraId="049F7B0B">
            <w:pPr>
              <w:spacing w:before="60" w:after="60" w:line="288" w:lineRule="auto"/>
              <w:jc w:val="center"/>
              <w:rPr>
                <w:b/>
                <w:bCs/>
                <w:color w:val="auto"/>
              </w:rPr>
            </w:pPr>
            <w:r>
              <w:rPr>
                <w:b/>
                <w:bCs/>
                <w:color w:val="auto"/>
              </w:rPr>
              <w:t>Chi phí</w:t>
            </w:r>
          </w:p>
        </w:tc>
        <w:tc>
          <w:tcPr>
            <w:tcW w:w="1482" w:type="pct"/>
          </w:tcPr>
          <w:p w14:paraId="619DCC9A">
            <w:pPr>
              <w:spacing w:before="60" w:after="60" w:line="288" w:lineRule="auto"/>
              <w:jc w:val="center"/>
              <w:rPr>
                <w:rFonts w:hint="default"/>
                <w:b/>
                <w:bCs/>
                <w:color w:val="auto"/>
                <w:lang w:val="en-US"/>
              </w:rPr>
            </w:pPr>
            <w:r>
              <w:rPr>
                <w:rFonts w:hint="default"/>
                <w:b/>
                <w:bCs/>
                <w:color w:val="auto"/>
                <w:lang w:val="en-US"/>
              </w:rPr>
              <w:t>Tổng hợp</w:t>
            </w:r>
          </w:p>
        </w:tc>
      </w:tr>
      <w:tr w14:paraId="6AE2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Pr>
          <w:p w14:paraId="17598734">
            <w:pPr>
              <w:spacing w:before="60" w:after="60" w:line="288" w:lineRule="auto"/>
              <w:jc w:val="center"/>
              <w:rPr>
                <w:color w:val="auto"/>
              </w:rPr>
            </w:pPr>
            <w:r>
              <w:rPr>
                <w:color w:val="auto"/>
              </w:rPr>
              <w:t>1</w:t>
            </w:r>
          </w:p>
        </w:tc>
        <w:tc>
          <w:tcPr>
            <w:tcW w:w="1482" w:type="pct"/>
          </w:tcPr>
          <w:p w14:paraId="23811932">
            <w:pPr>
              <w:spacing w:before="60" w:after="60" w:line="288" w:lineRule="auto"/>
              <w:jc w:val="center"/>
              <w:rPr>
                <w:color w:val="auto"/>
              </w:rPr>
            </w:pPr>
            <w:r>
              <w:rPr>
                <w:color w:val="auto"/>
              </w:rPr>
              <w:t>Phần mềm tạo lập mô hình BIM: Tekla Structure</w:t>
            </w:r>
          </w:p>
        </w:tc>
        <w:tc>
          <w:tcPr>
            <w:tcW w:w="1482" w:type="pct"/>
          </w:tcPr>
          <w:p w14:paraId="2401CEA1">
            <w:pPr>
              <w:spacing w:before="60" w:after="60" w:line="288" w:lineRule="auto"/>
              <w:jc w:val="both"/>
              <w:rPr>
                <w:color w:val="auto"/>
              </w:rPr>
            </w:pPr>
            <w:r>
              <w:rPr>
                <w:color w:val="auto"/>
              </w:rPr>
              <w:t>- Chi phí:</w:t>
            </w:r>
          </w:p>
          <w:p w14:paraId="094B995B">
            <w:pPr>
              <w:spacing w:before="60" w:after="60" w:line="288" w:lineRule="auto"/>
              <w:jc w:val="both"/>
              <w:rPr>
                <w:color w:val="auto"/>
              </w:rPr>
            </w:pPr>
            <w:r>
              <w:rPr>
                <w:color w:val="auto"/>
              </w:rPr>
              <w:t>250.000.000 VNĐ/ 1 user/ 1 năm</w:t>
            </w:r>
          </w:p>
        </w:tc>
        <w:tc>
          <w:tcPr>
            <w:tcW w:w="1482" w:type="pct"/>
            <w:vMerge w:val="restart"/>
          </w:tcPr>
          <w:p w14:paraId="2CA1C088">
            <w:pPr>
              <w:spacing w:before="60" w:after="60" w:line="288" w:lineRule="auto"/>
              <w:jc w:val="both"/>
              <w:rPr>
                <w:rFonts w:hint="default"/>
                <w:color w:val="auto"/>
                <w:lang w:val="en-US"/>
              </w:rPr>
            </w:pPr>
            <w:r>
              <w:rPr>
                <w:rFonts w:hint="default"/>
                <w:color w:val="auto"/>
                <w:lang w:val="en-US"/>
              </w:rPr>
              <w:t xml:space="preserve">Chi phí: 254.130.820 </w:t>
            </w:r>
            <w:r>
              <w:rPr>
                <w:color w:val="auto"/>
              </w:rPr>
              <w:t>VNĐ/ 1 user/ 1 năm</w:t>
            </w:r>
          </w:p>
        </w:tc>
      </w:tr>
      <w:tr w14:paraId="2B15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 w:type="pct"/>
          </w:tcPr>
          <w:p w14:paraId="50C71FC8">
            <w:pPr>
              <w:spacing w:before="60" w:after="60" w:line="288" w:lineRule="auto"/>
              <w:jc w:val="center"/>
              <w:rPr>
                <w:color w:val="auto"/>
              </w:rPr>
            </w:pPr>
            <w:r>
              <w:rPr>
                <w:color w:val="auto"/>
              </w:rPr>
              <w:t>2</w:t>
            </w:r>
          </w:p>
        </w:tc>
        <w:tc>
          <w:tcPr>
            <w:tcW w:w="1482" w:type="pct"/>
          </w:tcPr>
          <w:p w14:paraId="42ECC387">
            <w:pPr>
              <w:spacing w:before="60" w:after="60" w:line="288" w:lineRule="auto"/>
              <w:jc w:val="center"/>
              <w:rPr>
                <w:color w:val="auto"/>
              </w:rPr>
            </w:pPr>
            <w:r>
              <w:rPr>
                <w:color w:val="auto"/>
              </w:rPr>
              <w:t>Nền tảng môi trường dữ liệu chung (CDE): Trimble Connect</w:t>
            </w:r>
          </w:p>
        </w:tc>
        <w:tc>
          <w:tcPr>
            <w:tcW w:w="1482" w:type="pct"/>
          </w:tcPr>
          <w:p w14:paraId="5434F14C">
            <w:pPr>
              <w:spacing w:before="60" w:after="60" w:line="288" w:lineRule="auto"/>
              <w:jc w:val="both"/>
              <w:rPr>
                <w:color w:val="auto"/>
              </w:rPr>
            </w:pPr>
            <w:r>
              <w:rPr>
                <w:color w:val="auto"/>
              </w:rPr>
              <w:t>- Chi phí công bố trên website:</w:t>
            </w:r>
          </w:p>
          <w:p w14:paraId="4006C776">
            <w:pPr>
              <w:spacing w:before="60" w:after="60" w:line="288" w:lineRule="auto"/>
              <w:jc w:val="both"/>
              <w:rPr>
                <w:color w:val="auto"/>
              </w:rPr>
            </w:pPr>
            <w:r>
              <w:rPr>
                <w:color w:val="auto"/>
              </w:rPr>
              <w:t>4.130.820 VNĐ/ 1 user/ 1 năm</w:t>
            </w:r>
          </w:p>
        </w:tc>
        <w:tc>
          <w:tcPr>
            <w:tcW w:w="1482" w:type="pct"/>
            <w:vMerge w:val="continue"/>
            <w:tcBorders/>
          </w:tcPr>
          <w:p w14:paraId="3A7333C2">
            <w:pPr>
              <w:spacing w:before="60" w:after="60" w:line="288" w:lineRule="auto"/>
              <w:jc w:val="both"/>
              <w:rPr>
                <w:color w:val="auto"/>
              </w:rPr>
            </w:pPr>
          </w:p>
        </w:tc>
      </w:tr>
    </w:tbl>
    <w:p w14:paraId="6331C5F9">
      <w:pPr>
        <w:pStyle w:val="144"/>
        <w:numPr>
          <w:numId w:val="0"/>
        </w:numPr>
        <w:spacing w:before="60" w:after="60" w:line="288" w:lineRule="auto"/>
        <w:ind w:left="57" w:leftChars="0"/>
        <w:jc w:val="both"/>
        <w:rPr>
          <w:color w:val="EE0000"/>
        </w:rPr>
      </w:pP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838"/>
        <w:gridCol w:w="2838"/>
        <w:gridCol w:w="2838"/>
      </w:tblGrid>
      <w:tr w14:paraId="419C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tcPr>
          <w:p w14:paraId="46DFF31C">
            <w:pPr>
              <w:spacing w:before="60" w:after="60" w:line="288" w:lineRule="auto"/>
              <w:jc w:val="center"/>
              <w:rPr>
                <w:b/>
                <w:bCs/>
                <w:color w:val="auto"/>
              </w:rPr>
            </w:pPr>
            <w:r>
              <w:rPr>
                <w:b/>
                <w:bCs/>
                <w:color w:val="auto"/>
              </w:rPr>
              <w:t>STT</w:t>
            </w:r>
          </w:p>
        </w:tc>
        <w:tc>
          <w:tcPr>
            <w:tcW w:w="1482" w:type="pct"/>
          </w:tcPr>
          <w:p w14:paraId="04CCF52F">
            <w:pPr>
              <w:spacing w:before="60" w:after="60" w:line="288" w:lineRule="auto"/>
              <w:jc w:val="center"/>
              <w:rPr>
                <w:rFonts w:hint="default"/>
                <w:b/>
                <w:bCs/>
                <w:color w:val="auto"/>
                <w:lang w:val="en-US"/>
              </w:rPr>
            </w:pPr>
            <w:r>
              <w:rPr>
                <w:b/>
                <w:bCs/>
                <w:color w:val="auto"/>
              </w:rPr>
              <w:t>Hãng công nghệ</w:t>
            </w:r>
            <w:r>
              <w:rPr>
                <w:rFonts w:hint="default"/>
                <w:b/>
                <w:bCs/>
                <w:color w:val="auto"/>
                <w:lang w:val="en-US"/>
              </w:rPr>
              <w:t xml:space="preserve"> NEMETSCHEK</w:t>
            </w:r>
          </w:p>
        </w:tc>
        <w:tc>
          <w:tcPr>
            <w:tcW w:w="1482" w:type="pct"/>
          </w:tcPr>
          <w:p w14:paraId="3B81E1BC">
            <w:pPr>
              <w:spacing w:before="60" w:after="60" w:line="288" w:lineRule="auto"/>
              <w:jc w:val="center"/>
              <w:rPr>
                <w:b/>
                <w:bCs/>
                <w:color w:val="auto"/>
              </w:rPr>
            </w:pPr>
            <w:r>
              <w:rPr>
                <w:b/>
                <w:bCs/>
                <w:color w:val="auto"/>
              </w:rPr>
              <w:t>Chi phí</w:t>
            </w:r>
          </w:p>
        </w:tc>
        <w:tc>
          <w:tcPr>
            <w:tcW w:w="1482" w:type="pct"/>
          </w:tcPr>
          <w:p w14:paraId="47785952">
            <w:pPr>
              <w:spacing w:before="60" w:after="60" w:line="288" w:lineRule="auto"/>
              <w:jc w:val="center"/>
              <w:rPr>
                <w:rFonts w:hint="default"/>
                <w:b/>
                <w:bCs/>
                <w:color w:val="auto"/>
                <w:lang w:val="en-US"/>
              </w:rPr>
            </w:pPr>
            <w:r>
              <w:rPr>
                <w:rFonts w:hint="default"/>
                <w:b/>
                <w:bCs/>
                <w:color w:val="auto"/>
                <w:lang w:val="en-US"/>
              </w:rPr>
              <w:t>Tổng hợp</w:t>
            </w:r>
          </w:p>
        </w:tc>
      </w:tr>
      <w:tr w14:paraId="0DA0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tcPr>
          <w:p w14:paraId="7B9308A4">
            <w:pPr>
              <w:spacing w:before="60" w:after="60" w:line="288" w:lineRule="auto"/>
              <w:jc w:val="center"/>
              <w:rPr>
                <w:color w:val="auto"/>
              </w:rPr>
            </w:pPr>
            <w:r>
              <w:rPr>
                <w:color w:val="auto"/>
              </w:rPr>
              <w:t>1</w:t>
            </w:r>
          </w:p>
        </w:tc>
        <w:tc>
          <w:tcPr>
            <w:tcW w:w="1482" w:type="pct"/>
          </w:tcPr>
          <w:p w14:paraId="54781379">
            <w:pPr>
              <w:spacing w:before="60" w:after="60" w:line="288" w:lineRule="auto"/>
              <w:jc w:val="center"/>
              <w:rPr>
                <w:color w:val="auto"/>
              </w:rPr>
            </w:pPr>
            <w:r>
              <w:rPr>
                <w:color w:val="auto"/>
              </w:rPr>
              <w:t>Phần mềm tạo lập mô hình BIM: Allplan</w:t>
            </w:r>
          </w:p>
        </w:tc>
        <w:tc>
          <w:tcPr>
            <w:tcW w:w="1482" w:type="pct"/>
          </w:tcPr>
          <w:p w14:paraId="1589DFAF">
            <w:pPr>
              <w:spacing w:before="60" w:after="60" w:line="288" w:lineRule="auto"/>
              <w:jc w:val="both"/>
              <w:rPr>
                <w:color w:val="auto"/>
              </w:rPr>
            </w:pPr>
            <w:r>
              <w:rPr>
                <w:color w:val="auto"/>
              </w:rPr>
              <w:t>- Chi phí công bố trên website:</w:t>
            </w:r>
          </w:p>
          <w:p w14:paraId="18E14B3F">
            <w:pPr>
              <w:spacing w:before="60" w:after="60" w:line="288" w:lineRule="auto"/>
              <w:jc w:val="both"/>
              <w:rPr>
                <w:color w:val="auto"/>
              </w:rPr>
            </w:pPr>
            <w:r>
              <w:rPr>
                <w:rFonts w:hint="default"/>
                <w:color w:val="auto"/>
                <w:lang w:val="en-US"/>
              </w:rPr>
              <w:t>96</w:t>
            </w:r>
            <w:r>
              <w:rPr>
                <w:color w:val="auto"/>
              </w:rPr>
              <w:t>.000.000 VNĐ/ 1 user/ 1 năm</w:t>
            </w:r>
          </w:p>
        </w:tc>
        <w:tc>
          <w:tcPr>
            <w:tcW w:w="1482" w:type="pct"/>
            <w:vMerge w:val="restart"/>
            <w:shd w:val="clear"/>
            <w:vAlign w:val="top"/>
          </w:tcPr>
          <w:p w14:paraId="49BF0F06">
            <w:pPr>
              <w:spacing w:before="60" w:after="60" w:line="288" w:lineRule="auto"/>
              <w:jc w:val="both"/>
              <w:rPr>
                <w:rFonts w:hint="default" w:ascii="Times New Roman" w:hAnsi="Times New Roman" w:eastAsiaTheme="minorEastAsia" w:cstheme="minorBidi"/>
                <w:color w:val="auto"/>
                <w:sz w:val="26"/>
                <w:szCs w:val="22"/>
                <w:lang w:val="en-US" w:eastAsia="en-US" w:bidi="ar-SA"/>
              </w:rPr>
            </w:pPr>
            <w:r>
              <w:rPr>
                <w:rFonts w:hint="default"/>
                <w:color w:val="auto"/>
                <w:lang w:val="en-US"/>
              </w:rPr>
              <w:t xml:space="preserve">Chi phí: 151.000.000 </w:t>
            </w:r>
            <w:r>
              <w:rPr>
                <w:color w:val="auto"/>
              </w:rPr>
              <w:t>VNĐ/ 1 user/ 1 năm</w:t>
            </w:r>
          </w:p>
        </w:tc>
      </w:tr>
      <w:tr w14:paraId="03AE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tcPr>
          <w:p w14:paraId="682B5F26">
            <w:pPr>
              <w:spacing w:before="60" w:after="60" w:line="288" w:lineRule="auto"/>
              <w:jc w:val="center"/>
              <w:rPr>
                <w:color w:val="auto"/>
              </w:rPr>
            </w:pPr>
            <w:r>
              <w:rPr>
                <w:color w:val="auto"/>
              </w:rPr>
              <w:t>2</w:t>
            </w:r>
          </w:p>
        </w:tc>
        <w:tc>
          <w:tcPr>
            <w:tcW w:w="1482" w:type="pct"/>
          </w:tcPr>
          <w:p w14:paraId="6F0A9278">
            <w:pPr>
              <w:spacing w:before="60" w:after="60" w:line="288" w:lineRule="auto"/>
              <w:jc w:val="center"/>
              <w:rPr>
                <w:color w:val="auto"/>
              </w:rPr>
            </w:pPr>
            <w:r>
              <w:rPr>
                <w:color w:val="auto"/>
              </w:rPr>
              <w:t xml:space="preserve">Phần mềm </w:t>
            </w:r>
            <w:r>
              <w:rPr>
                <w:rFonts w:hint="default"/>
                <w:color w:val="auto"/>
                <w:lang w:val="en-US"/>
              </w:rPr>
              <w:t>kiểm soát</w:t>
            </w:r>
            <w:r>
              <w:rPr>
                <w:color w:val="auto"/>
              </w:rPr>
              <w:t xml:space="preserve"> mô hình BIM: Solibri</w:t>
            </w:r>
          </w:p>
        </w:tc>
        <w:tc>
          <w:tcPr>
            <w:tcW w:w="1482" w:type="pct"/>
          </w:tcPr>
          <w:p w14:paraId="76CB1794">
            <w:pPr>
              <w:spacing w:before="60" w:after="60" w:line="288" w:lineRule="auto"/>
              <w:jc w:val="both"/>
              <w:rPr>
                <w:color w:val="auto"/>
              </w:rPr>
            </w:pPr>
            <w:r>
              <w:rPr>
                <w:color w:val="auto"/>
              </w:rPr>
              <w:t>- Chi phí công bố trên website:</w:t>
            </w:r>
          </w:p>
          <w:p w14:paraId="5A4B3C83">
            <w:pPr>
              <w:spacing w:before="60" w:after="60" w:line="288" w:lineRule="auto"/>
              <w:jc w:val="both"/>
              <w:rPr>
                <w:color w:val="auto"/>
              </w:rPr>
            </w:pPr>
            <w:r>
              <w:rPr>
                <w:rFonts w:hint="default"/>
                <w:color w:val="auto"/>
                <w:lang w:val="en-US"/>
              </w:rPr>
              <w:t>45</w:t>
            </w:r>
            <w:r>
              <w:rPr>
                <w:color w:val="auto"/>
              </w:rPr>
              <w:t>.</w:t>
            </w:r>
            <w:r>
              <w:rPr>
                <w:rFonts w:hint="default"/>
                <w:color w:val="auto"/>
                <w:lang w:val="en-US"/>
              </w:rPr>
              <w:t>0</w:t>
            </w:r>
            <w:r>
              <w:rPr>
                <w:color w:val="auto"/>
              </w:rPr>
              <w:t>00.000 VNĐ/ 1 user/ 1 năm</w:t>
            </w:r>
          </w:p>
        </w:tc>
        <w:tc>
          <w:tcPr>
            <w:tcW w:w="1482" w:type="pct"/>
            <w:vMerge w:val="continue"/>
            <w:tcBorders/>
          </w:tcPr>
          <w:p w14:paraId="79A9D413">
            <w:pPr>
              <w:spacing w:before="60" w:after="60" w:line="288" w:lineRule="auto"/>
              <w:jc w:val="both"/>
              <w:rPr>
                <w:rFonts w:hint="default"/>
                <w:color w:val="auto"/>
                <w:lang w:val="en-US"/>
              </w:rPr>
            </w:pPr>
          </w:p>
        </w:tc>
      </w:tr>
      <w:tr w14:paraId="0FD0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pct"/>
          </w:tcPr>
          <w:p w14:paraId="72D72376">
            <w:pPr>
              <w:spacing w:before="60" w:after="60" w:line="288" w:lineRule="auto"/>
              <w:jc w:val="center"/>
              <w:rPr>
                <w:color w:val="auto"/>
              </w:rPr>
            </w:pPr>
            <w:r>
              <w:rPr>
                <w:color w:val="auto"/>
              </w:rPr>
              <w:t>3</w:t>
            </w:r>
          </w:p>
        </w:tc>
        <w:tc>
          <w:tcPr>
            <w:tcW w:w="1482" w:type="pct"/>
          </w:tcPr>
          <w:p w14:paraId="72085E6F">
            <w:pPr>
              <w:spacing w:before="60" w:after="60" w:line="288" w:lineRule="auto"/>
              <w:jc w:val="center"/>
              <w:rPr>
                <w:color w:val="auto"/>
              </w:rPr>
            </w:pPr>
            <w:r>
              <w:rPr>
                <w:color w:val="auto"/>
              </w:rPr>
              <w:t>Nền tảng môi trường dữ liệu chung (CDE): BIMPlus</w:t>
            </w:r>
          </w:p>
        </w:tc>
        <w:tc>
          <w:tcPr>
            <w:tcW w:w="1482" w:type="pct"/>
          </w:tcPr>
          <w:p w14:paraId="782F6493">
            <w:pPr>
              <w:spacing w:before="60" w:after="60" w:line="288" w:lineRule="auto"/>
              <w:jc w:val="both"/>
              <w:rPr>
                <w:color w:val="auto"/>
              </w:rPr>
            </w:pPr>
            <w:r>
              <w:rPr>
                <w:color w:val="auto"/>
              </w:rPr>
              <w:t>- Chi phí công bố trên website:</w:t>
            </w:r>
          </w:p>
          <w:p w14:paraId="5CED9319">
            <w:pPr>
              <w:spacing w:before="60" w:after="60" w:line="288" w:lineRule="auto"/>
              <w:jc w:val="both"/>
              <w:rPr>
                <w:color w:val="auto"/>
              </w:rPr>
            </w:pPr>
            <w:r>
              <w:rPr>
                <w:color w:val="auto"/>
              </w:rPr>
              <w:t>10.</w:t>
            </w:r>
            <w:r>
              <w:rPr>
                <w:rFonts w:hint="default"/>
                <w:color w:val="auto"/>
                <w:lang w:val="en-US"/>
              </w:rPr>
              <w:t>0</w:t>
            </w:r>
            <w:r>
              <w:rPr>
                <w:color w:val="auto"/>
              </w:rPr>
              <w:t>00.000 VNĐ/ 1 user/ 1 năm</w:t>
            </w:r>
          </w:p>
        </w:tc>
        <w:tc>
          <w:tcPr>
            <w:tcW w:w="1482" w:type="pct"/>
            <w:vMerge w:val="continue"/>
            <w:tcBorders/>
          </w:tcPr>
          <w:p w14:paraId="75B2DF7A">
            <w:pPr>
              <w:spacing w:before="60" w:after="60" w:line="288" w:lineRule="auto"/>
              <w:jc w:val="both"/>
              <w:rPr>
                <w:color w:val="auto"/>
              </w:rPr>
            </w:pPr>
          </w:p>
        </w:tc>
      </w:tr>
    </w:tbl>
    <w:p w14:paraId="2BB05A28">
      <w:pPr>
        <w:pStyle w:val="144"/>
        <w:numPr>
          <w:numId w:val="0"/>
        </w:numPr>
        <w:spacing w:before="60" w:after="60" w:line="288" w:lineRule="auto"/>
        <w:ind w:left="57" w:leftChars="0"/>
        <w:jc w:val="both"/>
        <w:rPr>
          <w:color w:val="EE0000"/>
        </w:rPr>
      </w:pPr>
    </w:p>
    <w:p w14:paraId="400C56FE">
      <w:pPr>
        <w:pStyle w:val="144"/>
        <w:numPr>
          <w:ilvl w:val="0"/>
          <w:numId w:val="7"/>
        </w:numPr>
        <w:spacing w:before="60" w:after="60" w:line="288" w:lineRule="auto"/>
        <w:ind w:left="414" w:hanging="357"/>
        <w:jc w:val="both"/>
        <w:rPr>
          <w:color w:val="EE0000"/>
        </w:rPr>
      </w:pPr>
      <w:r>
        <w:rPr>
          <w:rFonts w:hint="default"/>
          <w:color w:val="EE0000"/>
          <w:lang w:val="en-US"/>
        </w:rPr>
        <w:t xml:space="preserve">Căn cứ về việc phân tích ưu điểm, nhược điểm của các hãng phần mềm, chính sách giá và thực tế hiện trạng sử dụng của các đơn vị tư vấn, nhà thầu hiện nay, chúng tôi đề xuất lựa chọn các giải pháp của </w:t>
      </w:r>
      <w:r>
        <w:rPr>
          <w:rFonts w:hint="default"/>
          <w:b/>
          <w:bCs/>
          <w:color w:val="EE0000"/>
          <w:lang w:val="en-US"/>
        </w:rPr>
        <w:t>AUTODESK.</w:t>
      </w:r>
    </w:p>
    <w:p w14:paraId="20CE731A">
      <w:pPr>
        <w:pStyle w:val="3"/>
        <w:numPr>
          <w:ilvl w:val="0"/>
          <w:numId w:val="9"/>
        </w:numPr>
        <w:ind w:left="0" w:leftChars="0" w:firstLine="0" w:firstLineChars="0"/>
        <w:rPr>
          <w:rFonts w:hint="default"/>
          <w:lang w:val="en-US"/>
        </w:rPr>
      </w:pPr>
      <w:r>
        <w:rPr>
          <w:rFonts w:hint="default"/>
          <w:lang w:val="en-US"/>
        </w:rPr>
        <w:t>Chi phí khái toán sơ bộ:</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2"/>
        <w:gridCol w:w="2768"/>
        <w:gridCol w:w="1915"/>
        <w:gridCol w:w="1915"/>
        <w:gridCol w:w="1916"/>
      </w:tblGrid>
      <w:tr w14:paraId="30CA8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2" w:type="dxa"/>
            <w:vAlign w:val="center"/>
          </w:tcPr>
          <w:p w14:paraId="7F418E5C">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b/>
                <w:bCs/>
                <w:vertAlign w:val="baseline"/>
                <w:lang w:val="en-US"/>
              </w:rPr>
            </w:pPr>
            <w:r>
              <w:rPr>
                <w:rFonts w:hint="default"/>
                <w:b/>
                <w:bCs/>
                <w:vertAlign w:val="baseline"/>
                <w:lang w:val="en-US"/>
              </w:rPr>
              <w:t>STT</w:t>
            </w:r>
          </w:p>
        </w:tc>
        <w:tc>
          <w:tcPr>
            <w:tcW w:w="2768" w:type="dxa"/>
            <w:vAlign w:val="center"/>
          </w:tcPr>
          <w:p w14:paraId="010F73AC">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b/>
                <w:bCs/>
                <w:vertAlign w:val="baseline"/>
                <w:lang w:val="en-US"/>
              </w:rPr>
            </w:pPr>
            <w:r>
              <w:rPr>
                <w:rFonts w:hint="default"/>
                <w:b/>
                <w:bCs/>
                <w:vertAlign w:val="baseline"/>
                <w:lang w:val="en-US"/>
              </w:rPr>
              <w:t>Nội dung</w:t>
            </w:r>
          </w:p>
        </w:tc>
        <w:tc>
          <w:tcPr>
            <w:tcW w:w="1915" w:type="dxa"/>
            <w:shd w:val="clear"/>
            <w:vAlign w:val="center"/>
          </w:tcPr>
          <w:p w14:paraId="4038FA61">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heme="minorEastAsia" w:cstheme="minorBidi"/>
                <w:b/>
                <w:bCs/>
                <w:color w:val="222222"/>
                <w:sz w:val="26"/>
                <w:szCs w:val="22"/>
                <w:vertAlign w:val="baseline"/>
                <w:lang w:val="en-US" w:eastAsia="en-US" w:bidi="ar-SA"/>
              </w:rPr>
            </w:pPr>
            <w:r>
              <w:rPr>
                <w:rFonts w:hint="default"/>
                <w:b/>
                <w:bCs/>
                <w:vertAlign w:val="baseline"/>
                <w:lang w:val="en-US"/>
              </w:rPr>
              <w:t xml:space="preserve">Giá trị </w:t>
            </w:r>
          </w:p>
        </w:tc>
        <w:tc>
          <w:tcPr>
            <w:tcW w:w="1915" w:type="dxa"/>
            <w:shd w:val="clear"/>
            <w:vAlign w:val="center"/>
          </w:tcPr>
          <w:p w14:paraId="089CB1F9">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heme="minorEastAsia" w:cstheme="minorBidi"/>
                <w:color w:val="222222"/>
                <w:sz w:val="26"/>
                <w:szCs w:val="22"/>
                <w:vertAlign w:val="baseline"/>
                <w:lang w:val="en-US" w:eastAsia="en-US" w:bidi="ar-SA"/>
              </w:rPr>
            </w:pPr>
            <w:r>
              <w:rPr>
                <w:rFonts w:hint="default"/>
                <w:b/>
                <w:bCs/>
                <w:vertAlign w:val="baseline"/>
                <w:lang w:val="en-US"/>
              </w:rPr>
              <w:t>Số lượng</w:t>
            </w:r>
          </w:p>
        </w:tc>
        <w:tc>
          <w:tcPr>
            <w:tcW w:w="1916" w:type="dxa"/>
            <w:vAlign w:val="center"/>
          </w:tcPr>
          <w:p w14:paraId="135ED96D">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b/>
                <w:bCs/>
                <w:vertAlign w:val="baseline"/>
                <w:lang w:val="en-US"/>
              </w:rPr>
            </w:pPr>
            <w:r>
              <w:rPr>
                <w:rFonts w:hint="default"/>
                <w:b/>
                <w:bCs/>
                <w:vertAlign w:val="baseline"/>
                <w:lang w:val="en-US"/>
              </w:rPr>
              <w:t>Tổng hợp</w:t>
            </w:r>
          </w:p>
        </w:tc>
      </w:tr>
      <w:tr w14:paraId="0DCFA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2" w:type="dxa"/>
            <w:vAlign w:val="center"/>
          </w:tcPr>
          <w:p w14:paraId="6601B7A9">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vertAlign w:val="baseline"/>
                <w:lang w:val="en-US"/>
              </w:rPr>
            </w:pPr>
            <w:r>
              <w:rPr>
                <w:rFonts w:hint="default"/>
                <w:vertAlign w:val="baseline"/>
                <w:lang w:val="en-US"/>
              </w:rPr>
              <w:t>1</w:t>
            </w:r>
          </w:p>
        </w:tc>
        <w:tc>
          <w:tcPr>
            <w:tcW w:w="2768" w:type="dxa"/>
            <w:vAlign w:val="center"/>
          </w:tcPr>
          <w:p w14:paraId="24C73760">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vertAlign w:val="baseline"/>
                <w:lang w:val="en-US"/>
              </w:rPr>
            </w:pPr>
            <w:r>
              <w:rPr>
                <w:rFonts w:hint="default"/>
                <w:vertAlign w:val="baseline"/>
                <w:lang w:val="en-US"/>
              </w:rPr>
              <w:t>Máy tính</w:t>
            </w:r>
          </w:p>
        </w:tc>
        <w:tc>
          <w:tcPr>
            <w:tcW w:w="1915" w:type="dxa"/>
            <w:vAlign w:val="center"/>
          </w:tcPr>
          <w:p w14:paraId="19E80887">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color w:val="FF0000"/>
                <w:vertAlign w:val="baseline"/>
                <w:lang w:val="en-US"/>
              </w:rPr>
            </w:pPr>
            <w:r>
              <w:rPr>
                <w:rFonts w:hint="default"/>
                <w:color w:val="FF0000"/>
                <w:vertAlign w:val="baseline"/>
                <w:lang w:val="en-US"/>
              </w:rPr>
              <w:t>70.000.000</w:t>
            </w:r>
          </w:p>
        </w:tc>
        <w:tc>
          <w:tcPr>
            <w:tcW w:w="1915" w:type="dxa"/>
            <w:shd w:val="clear"/>
            <w:vAlign w:val="center"/>
          </w:tcPr>
          <w:p w14:paraId="64C6DA6A">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heme="minorEastAsia" w:cstheme="minorBidi"/>
                <w:color w:val="FF0000"/>
                <w:sz w:val="26"/>
                <w:szCs w:val="22"/>
                <w:vertAlign w:val="baseline"/>
                <w:lang w:val="en-US" w:eastAsia="en-US" w:bidi="ar-SA"/>
              </w:rPr>
            </w:pPr>
            <w:r>
              <w:rPr>
                <w:rFonts w:hint="default"/>
                <w:color w:val="FF0000"/>
                <w:vertAlign w:val="baseline"/>
                <w:lang w:val="en-US"/>
              </w:rPr>
              <w:t>10</w:t>
            </w:r>
          </w:p>
        </w:tc>
        <w:tc>
          <w:tcPr>
            <w:tcW w:w="1916" w:type="dxa"/>
            <w:vAlign w:val="center"/>
          </w:tcPr>
          <w:p w14:paraId="423E936A">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color w:val="FF0000"/>
                <w:vertAlign w:val="baseline"/>
                <w:lang w:val="en-US"/>
              </w:rPr>
            </w:pPr>
            <w:r>
              <w:rPr>
                <w:rFonts w:hint="default"/>
                <w:color w:val="FF0000"/>
                <w:vertAlign w:val="baseline"/>
                <w:lang w:val="en-US"/>
              </w:rPr>
              <w:t>700.000.000</w:t>
            </w:r>
          </w:p>
        </w:tc>
      </w:tr>
      <w:tr w14:paraId="75D03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2" w:type="dxa"/>
            <w:vAlign w:val="center"/>
          </w:tcPr>
          <w:p w14:paraId="4AEE8038">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vertAlign w:val="baseline"/>
                <w:lang w:val="en-US"/>
              </w:rPr>
            </w:pPr>
            <w:r>
              <w:rPr>
                <w:rFonts w:hint="default"/>
                <w:vertAlign w:val="baseline"/>
                <w:lang w:val="en-US"/>
              </w:rPr>
              <w:t>2</w:t>
            </w:r>
          </w:p>
        </w:tc>
        <w:tc>
          <w:tcPr>
            <w:tcW w:w="2768" w:type="dxa"/>
            <w:vAlign w:val="center"/>
          </w:tcPr>
          <w:p w14:paraId="1F250918">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vertAlign w:val="baseline"/>
                <w:lang w:val="en-US"/>
              </w:rPr>
            </w:pPr>
            <w:r>
              <w:rPr>
                <w:rFonts w:hint="default"/>
                <w:vertAlign w:val="baseline"/>
                <w:lang w:val="en-US"/>
              </w:rPr>
              <w:t xml:space="preserve">Phần mềm Autodesk AEC Collection </w:t>
            </w:r>
          </w:p>
          <w:p w14:paraId="6F706AC1">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vertAlign w:val="baseline"/>
                <w:lang w:val="en-US"/>
              </w:rPr>
            </w:pPr>
            <w:r>
              <w:rPr>
                <w:rFonts w:hint="default"/>
                <w:vertAlign w:val="baseline"/>
                <w:lang w:val="en-US"/>
              </w:rPr>
              <w:t>(thuê bao 1 năm)</w:t>
            </w:r>
          </w:p>
        </w:tc>
        <w:tc>
          <w:tcPr>
            <w:tcW w:w="1915" w:type="dxa"/>
            <w:vAlign w:val="center"/>
          </w:tcPr>
          <w:p w14:paraId="1C0F5B86">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vertAlign w:val="baseline"/>
                <w:lang w:val="en-US"/>
              </w:rPr>
            </w:pPr>
            <w:r>
              <w:rPr>
                <w:rFonts w:hint="default"/>
                <w:vertAlign w:val="baseline"/>
                <w:lang w:val="en-US"/>
              </w:rPr>
              <w:t>73.500.000</w:t>
            </w:r>
          </w:p>
        </w:tc>
        <w:tc>
          <w:tcPr>
            <w:tcW w:w="1915" w:type="dxa"/>
            <w:vAlign w:val="center"/>
          </w:tcPr>
          <w:p w14:paraId="0709CC4A">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vertAlign w:val="baseline"/>
                <w:lang w:val="en-US"/>
              </w:rPr>
            </w:pPr>
            <w:r>
              <w:rPr>
                <w:rFonts w:hint="default"/>
                <w:vertAlign w:val="baseline"/>
                <w:lang w:val="en-US"/>
              </w:rPr>
              <w:t>10</w:t>
            </w:r>
          </w:p>
        </w:tc>
        <w:tc>
          <w:tcPr>
            <w:tcW w:w="1916" w:type="dxa"/>
            <w:shd w:val="clear"/>
            <w:vAlign w:val="center"/>
          </w:tcPr>
          <w:p w14:paraId="0A385D8D">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ascii="Times New Roman" w:hAnsi="Times New Roman" w:eastAsiaTheme="minorEastAsia" w:cstheme="minorBidi"/>
                <w:color w:val="222222"/>
                <w:sz w:val="26"/>
                <w:szCs w:val="22"/>
                <w:vertAlign w:val="baseline"/>
                <w:lang w:val="en-US" w:eastAsia="en-US" w:bidi="ar-SA"/>
              </w:rPr>
            </w:pPr>
            <w:r>
              <w:rPr>
                <w:rFonts w:hint="default"/>
                <w:vertAlign w:val="baseline"/>
                <w:lang w:val="en-US"/>
              </w:rPr>
              <w:t>730.500.000</w:t>
            </w:r>
          </w:p>
        </w:tc>
      </w:tr>
      <w:tr w14:paraId="4F2A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60" w:type="dxa"/>
            <w:gridSpan w:val="4"/>
            <w:vAlign w:val="center"/>
          </w:tcPr>
          <w:p w14:paraId="05147AF6">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b/>
                <w:bCs/>
                <w:color w:val="FF0000"/>
                <w:vertAlign w:val="baseline"/>
                <w:lang w:val="en-US"/>
              </w:rPr>
            </w:pPr>
            <w:r>
              <w:rPr>
                <w:rFonts w:hint="default"/>
                <w:b/>
                <w:bCs/>
                <w:color w:val="FF0000"/>
                <w:vertAlign w:val="baseline"/>
                <w:lang w:val="en-US"/>
              </w:rPr>
              <w:t>Tổng</w:t>
            </w:r>
          </w:p>
        </w:tc>
        <w:tc>
          <w:tcPr>
            <w:tcW w:w="1916" w:type="dxa"/>
            <w:vAlign w:val="center"/>
          </w:tcPr>
          <w:p w14:paraId="1860A0CC">
            <w:pPr>
              <w:keepNext w:val="0"/>
              <w:keepLines w:val="0"/>
              <w:pageBreakBefore w:val="0"/>
              <w:widowControl/>
              <w:kinsoku/>
              <w:wordWrap/>
              <w:overflowPunct/>
              <w:topLinePunct w:val="0"/>
              <w:autoSpaceDE/>
              <w:autoSpaceDN/>
              <w:bidi w:val="0"/>
              <w:adjustRightInd/>
              <w:snapToGrid/>
              <w:spacing w:before="60" w:after="60" w:line="288" w:lineRule="auto"/>
              <w:jc w:val="center"/>
              <w:textAlignment w:val="auto"/>
              <w:rPr>
                <w:rFonts w:hint="default"/>
                <w:b/>
                <w:bCs/>
                <w:color w:val="FF0000"/>
                <w:vertAlign w:val="baseline"/>
                <w:lang w:val="en-US"/>
              </w:rPr>
            </w:pPr>
            <w:r>
              <w:rPr>
                <w:rFonts w:hint="default"/>
                <w:b/>
                <w:bCs/>
                <w:color w:val="FF0000"/>
                <w:vertAlign w:val="baseline"/>
                <w:lang w:val="en-US"/>
              </w:rPr>
              <w:t>1.430.500.000</w:t>
            </w:r>
          </w:p>
        </w:tc>
      </w:tr>
    </w:tbl>
    <w:p w14:paraId="163020D7">
      <w:pPr>
        <w:rPr>
          <w:rFonts w:hint="default"/>
          <w:lang w:val="en-US"/>
        </w:rPr>
      </w:pPr>
    </w:p>
    <w:p w14:paraId="18FC4690">
      <w:pPr>
        <w:rPr>
          <w:rFonts w:hint="default"/>
          <w:lang w:val="en-US"/>
        </w:rPr>
      </w:pPr>
    </w:p>
    <w:p w14:paraId="13CEC782">
      <w:pPr>
        <w:rPr>
          <w:rFonts w:hint="default"/>
          <w:lang w:val="en-US"/>
        </w:rPr>
      </w:pPr>
    </w:p>
    <w:p>
      <w:pPr>
        <w:spacing w:before="240" w:after="240" w:lineRule="auto" w:line="276"/>
        <w:jc w:val="both"/>
      </w:pPr>
    </w:p>
    <w:p>
      <w:pPr>
        <w:spacing w:before="280" w:after="80" w:lineRule="auto" w:line="276"/>
        <w:jc w:val="left"/>
      </w:pPr>
      <w:r>
        <w:rPr>
          <w:rFonts w:ascii="Times New Roman" w:hAnsi="Times New Roman" w:cs="Times New Roman" w:eastAsia="Times New Roman"/>
          <w:b/>
          <w:i w:val="0"/>
          <w:sz w:val="26"/>
        </w:rPr>
        <w:t>V. ĐỀ XUẤT NỀN TẢNG MÔI TRƯỜNG DỮ LIỆU CHUNG (CDE) CỦA CIC — ĐÁP ỨNG QCVN 12:2026/BCA</w:t>
      </w:r>
    </w:p>
    <w:p>
      <w:pPr>
        <w:spacing w:before="200" w:after="60" w:lineRule="auto" w:line="276"/>
        <w:jc w:val="left"/>
      </w:pPr>
      <w:r>
        <w:rPr>
          <w:rFonts w:ascii="Times New Roman" w:hAnsi="Times New Roman" w:cs="Times New Roman" w:eastAsia="Times New Roman"/>
          <w:b/>
          <w:i w:val="0"/>
          <w:sz w:val="26"/>
        </w:rPr>
        <w:t>1. Sự cần thiết của nền tảng CDE nội địa</w:t>
      </w:r>
    </w:p>
    <w:p>
      <w:pPr>
        <w:spacing w:before="40" w:after="40" w:lineRule="auto" w:line="276"/>
        <w:ind w:firstLine="720"/>
        <w:jc w:val="both"/>
      </w:pPr>
      <w:r>
        <w:rPr>
          <w:rFonts w:ascii="Times New Roman" w:hAnsi="Times New Roman" w:cs="Times New Roman" w:eastAsia="Times New Roman"/>
          <w:b w:val="0"/>
          <w:i w:val="0"/>
          <w:sz w:val="26"/>
        </w:rPr>
        <w:t>Kể từ ngày 01/07/2026, hai quy định pháp lý quan trọng đồng thời có hiệu lực tạo ra yêu cầu bắt buộc đối với Ban:</w:t>
      </w:r>
    </w:p>
    <w:p>
      <w:pPr>
        <w:spacing w:before="20" w:after="20"/>
        <w:ind w:left="360"/>
        <w:jc w:val="both"/>
      </w:pPr>
      <w:r>
        <w:rPr>
          <w:rFonts w:ascii="Times New Roman" w:hAnsi="Times New Roman" w:cs="Times New Roman" w:eastAsia="Times New Roman"/>
          <w:b/>
          <w:i w:val="0"/>
          <w:sz w:val="26"/>
        </w:rPr>
        <w:t xml:space="preserve">• **Nghị định về Quản lý Hoạt động Xây dựng** </w:t>
      </w:r>
      <w:r>
        <w:rPr>
          <w:rFonts w:ascii="Times New Roman" w:hAnsi="Times New Roman" w:cs="Times New Roman" w:eastAsia="Times New Roman"/>
          <w:b w:val="0"/>
          <w:i w:val="0"/>
          <w:sz w:val="26"/>
        </w:rPr>
        <w:t xml:space="preserve">(hiệu lực 01/07/2026): Quy định Chủ đầu tư có trách nhiệm tổ chức quản lý và lưu trữ định dạng dữ liệu gốc của mô hình BIM trên </w:t>
      </w:r>
      <w:r>
        <w:rPr>
          <w:rFonts w:ascii="Times New Roman" w:hAnsi="Times New Roman" w:cs="Times New Roman" w:eastAsia="Times New Roman"/>
          <w:b/>
          <w:i w:val="0"/>
          <w:sz w:val="26"/>
        </w:rPr>
        <w:t>Môi trường dữ liệu chung (CDE)</w:t>
      </w:r>
      <w:r>
        <w:rPr>
          <w:rFonts w:ascii="Times New Roman" w:hAnsi="Times New Roman" w:cs="Times New Roman" w:eastAsia="Times New Roman"/>
          <w:b w:val="0"/>
          <w:i w:val="0"/>
          <w:sz w:val="26"/>
        </w:rPr>
        <w:t xml:space="preserve"> bằng định dạng mở IFC 4.0+. Đây là lần đầu tiên thuật ngữ "CDE" và "IFC" được đưa vào yêu cầu quản lý nhà nước.</w:t>
      </w:r>
    </w:p>
    <w:p>
      <w:pPr>
        <w:spacing w:before="20" w:after="20"/>
        <w:ind w:left="360"/>
        <w:jc w:val="both"/>
      </w:pPr>
      <w:r>
        <w:rPr>
          <w:rFonts w:ascii="Times New Roman" w:hAnsi="Times New Roman" w:cs="Times New Roman" w:eastAsia="Times New Roman"/>
          <w:b/>
          <w:i w:val="0"/>
          <w:sz w:val="26"/>
        </w:rPr>
        <w:t xml:space="preserve">• **Thông tư số 47/2026/TT-BCA** </w:t>
      </w:r>
      <w:r>
        <w:rPr>
          <w:rFonts w:ascii="Times New Roman" w:hAnsi="Times New Roman" w:cs="Times New Roman" w:eastAsia="Times New Roman"/>
          <w:b w:val="0"/>
          <w:i w:val="0"/>
          <w:sz w:val="26"/>
        </w:rPr>
        <w:t xml:space="preserve">(hiệu lực 01/07/2026): Ban hành </w:t>
      </w:r>
      <w:r>
        <w:rPr>
          <w:rFonts w:ascii="Times New Roman" w:hAnsi="Times New Roman" w:cs="Times New Roman" w:eastAsia="Times New Roman"/>
          <w:b/>
          <w:i w:val="0"/>
          <w:sz w:val="26"/>
        </w:rPr>
        <w:t>QCVN 12:2026/BCA</w:t>
      </w:r>
      <w:r>
        <w:rPr>
          <w:rFonts w:ascii="Times New Roman" w:hAnsi="Times New Roman" w:cs="Times New Roman" w:eastAsia="Times New Roman"/>
          <w:b w:val="0"/>
          <w:i w:val="0"/>
          <w:sz w:val="26"/>
        </w:rPr>
        <w:t xml:space="preserve"> — Quy chuẩn kỹ thuật quốc gia về an ninh mạng cho hệ thống thông tin lưu trữ tài liệu điện tử trong các cơ quan Đảng, Nhà nước. Quy chuẩn này bao gồm </w:t>
      </w:r>
      <w:r>
        <w:rPr>
          <w:rFonts w:ascii="Times New Roman" w:hAnsi="Times New Roman" w:cs="Times New Roman" w:eastAsia="Times New Roman"/>
          <w:b/>
          <w:i w:val="0"/>
          <w:sz w:val="26"/>
        </w:rPr>
        <w:t>22 nhóm yêu cầu kỹ thuật</w:t>
      </w:r>
      <w:r>
        <w:rPr>
          <w:rFonts w:ascii="Times New Roman" w:hAnsi="Times New Roman" w:cs="Times New Roman" w:eastAsia="Times New Roman"/>
          <w:b w:val="0"/>
          <w:i w:val="0"/>
          <w:sz w:val="26"/>
        </w:rPr>
        <w:t xml:space="preserve"> bắt buộc, trong đó có yêu cầu then chốt tại </w:t>
      </w:r>
      <w:r>
        <w:rPr>
          <w:rFonts w:ascii="Times New Roman" w:hAnsi="Times New Roman" w:cs="Times New Roman" w:eastAsia="Times New Roman"/>
          <w:b/>
          <w:i w:val="0"/>
          <w:sz w:val="26"/>
        </w:rPr>
        <w:t>Điều 2.2.16.1.4</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"Đối với nhà cung cấp dịch vụ lưu trữ, phải đặt hạ tầng vật lý hoặc trung tâm dữ liệu tại Việt Nam."</w:t>
      </w:r>
    </w:p>
    <w:p>
      <w:pPr>
        <w:spacing w:before="40" w:after="40" w:lineRule="auto" w:line="276"/>
        <w:ind w:firstLine="720"/>
        <w:jc w:val="both"/>
      </w:pPr>
      <w:r>
        <w:rPr>
          <w:rFonts w:ascii="Times New Roman" w:hAnsi="Times New Roman" w:cs="Times New Roman" w:eastAsia="Times New Roman"/>
          <w:b/>
          <w:i w:val="0"/>
          <w:sz w:val="26"/>
        </w:rPr>
        <w:t>Hệ quả trực tiếp:</w:t>
      </w:r>
      <w:r>
        <w:rPr>
          <w:rFonts w:ascii="Times New Roman" w:hAnsi="Times New Roman" w:cs="Times New Roman" w:eastAsia="Times New Roman"/>
          <w:b w:val="0"/>
          <w:i w:val="0"/>
          <w:sz w:val="26"/>
        </w:rPr>
        <w:t xml:space="preserve"> Các nền tảng CDE nước ngoài (Autodesk Construction Cloud, Fomra Data Management, Trimble Connect, BIMPlus, BIMCollab) với máy chủ đặt ngoài lãnh thổ Việt Nam </w:t>
      </w:r>
      <w:r>
        <w:rPr>
          <w:rFonts w:ascii="Times New Roman" w:hAnsi="Times New Roman" w:cs="Times New Roman" w:eastAsia="Times New Roman"/>
          <w:b/>
          <w:i w:val="0"/>
          <w:sz w:val="26"/>
        </w:rPr>
        <w:t>không đáp ứng được</w:t>
      </w:r>
      <w:r>
        <w:rPr>
          <w:rFonts w:ascii="Times New Roman" w:hAnsi="Times New Roman" w:cs="Times New Roman" w:eastAsia="Times New Roman"/>
          <w:b w:val="0"/>
          <w:i w:val="0"/>
          <w:sz w:val="26"/>
        </w:rPr>
        <w:t xml:space="preserve"> yêu cầu bắt buộc của QCVN 12:2026/BCA đối với các dự án sử dụng vốn ngân sách nhà nước. Ban QLDA — với tư cách cơ quan nhà nước — buộc phải sử dụng nền tảng CDE tuân thủ đầy đủ 22 tiêu chí an ninh mạng.</w:t>
      </w:r>
    </w:p>
    <w:p>
      <w:pPr>
        <w:spacing w:before="200" w:after="60" w:lineRule="auto" w:line="276"/>
        <w:jc w:val="left"/>
      </w:pPr>
      <w:r>
        <w:rPr>
          <w:rFonts w:ascii="Times New Roman" w:hAnsi="Times New Roman" w:cs="Times New Roman" w:eastAsia="Times New Roman"/>
          <w:b/>
          <w:i w:val="0"/>
          <w:sz w:val="26"/>
        </w:rPr>
        <w:t>2. Giới thiệu nền tảng CDE CIC</w:t>
      </w:r>
    </w:p>
    <w:p>
      <w:pPr>
        <w:spacing w:before="40" w:after="40" w:lineRule="auto" w:line="276"/>
        <w:ind w:firstLine="720"/>
        <w:jc w:val="both"/>
      </w:pPr>
      <w:r>
        <w:rPr>
          <w:rFonts w:ascii="Times New Roman" w:hAnsi="Times New Roman" w:cs="Times New Roman" w:eastAsia="Times New Roman"/>
          <w:b w:val="0"/>
          <w:i w:val="0"/>
          <w:sz w:val="26"/>
        </w:rPr>
        <w:t xml:space="preserve">Công ty Cổ phần Công nghệ và Tư vấn CIC (tiền thân Trung tâm Tin học — Bộ Xây dựng) đang phát triển nền tảng </w:t>
      </w:r>
      <w:r>
        <w:rPr>
          <w:rFonts w:ascii="Times New Roman" w:hAnsi="Times New Roman" w:cs="Times New Roman" w:eastAsia="Times New Roman"/>
          <w:b/>
          <w:i w:val="0"/>
          <w:sz w:val="26"/>
        </w:rPr>
        <w:t>CDE CIC</w:t>
      </w:r>
      <w:r>
        <w:rPr>
          <w:rFonts w:ascii="Times New Roman" w:hAnsi="Times New Roman" w:cs="Times New Roman" w:eastAsia="Times New Roman"/>
          <w:b w:val="0"/>
          <w:i w:val="0"/>
          <w:sz w:val="26"/>
        </w:rPr>
        <w:t xml:space="preserve"> — Môi trường Dữ liệu Chung BIM "Make in Vietnam" đầu tiên, được thiết kế từ đầu theo nguyên tắc </w:t>
      </w:r>
      <w:r>
        <w:rPr>
          <w:rFonts w:ascii="Times New Roman" w:hAnsi="Times New Roman" w:cs="Times New Roman" w:eastAsia="Times New Roman"/>
          <w:b/>
          <w:i w:val="0"/>
          <w:sz w:val="26"/>
        </w:rPr>
        <w:t>Security by Design</w:t>
      </w:r>
      <w:r>
        <w:rPr>
          <w:rFonts w:ascii="Times New Roman" w:hAnsi="Times New Roman" w:cs="Times New Roman" w:eastAsia="Times New Roman"/>
          <w:b w:val="0"/>
          <w:i w:val="0"/>
          <w:sz w:val="26"/>
        </w:rPr>
        <w:t xml:space="preserve"> (Bảo mật từ trong thiết kế) nhằm đáp ứng QCVN 12:2026/BCA.</w:t>
      </w:r>
    </w:p>
    <w:p>
      <w:pPr>
        <w:spacing w:before="160" w:after="40" w:lineRule="auto" w:line="276"/>
        <w:jc w:val="left"/>
      </w:pPr>
      <w:r>
        <w:rPr>
          <w:rFonts w:ascii="Times New Roman" w:hAnsi="Times New Roman" w:cs="Times New Roman" w:eastAsia="Times New Roman"/>
          <w:b/>
          <w:i/>
          <w:sz w:val="26"/>
        </w:rPr>
        <w:t>Đặc điểm nổi bật:</w:t>
      </w:r>
    </w:p>
    <w:p>
      <w:pPr>
        <w:spacing w:before="200" w:after="60" w:lineRule="auto" w:line="276"/>
        <w:jc w:val="left"/>
      </w:pPr>
      <w:r>
        <w:rPr>
          <w:rFonts w:ascii="Times New Roman" w:hAnsi="Times New Roman" w:cs="Times New Roman" w:eastAsia="Times New Roman"/>
          <w:b/>
          <w:i w:val="0"/>
          <w:sz w:val="26"/>
        </w:rPr>
        <w:t>3. Đề xuất Ban sử dụng CDE CIC — Phân hệ 1 + 2</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pPr>
              <w:spacing w:before="20" w:after="20" w:line="276" w:lineRule="auto"/>
              <w:jc w:val="center"/>
            </w:pPr>
            <w:r>
              <w:rPr>
                <w:rFonts w:ascii="Times New Roman" w:hAnsi="Times New Roman" w:cs="Times New Roman" w:eastAsia="Times New Roman"/>
                <w:b/>
                <w:i w:val="0"/>
                <w:sz w:val="22"/>
              </w:rPr>
              <w:t>Tiêu chí</w:t>
            </w:r>
          </w:p>
        </w:tc>
        <w:tc>
          <w:tcPr>
            <w:tcW w:type="dxa" w:w="3120"/>
          </w:tcPr>
          <w:p>
            <w:pPr>
              <w:spacing w:before="20" w:after="20" w:line="276" w:lineRule="auto"/>
              <w:jc w:val="center"/>
            </w:pPr>
            <w:r>
              <w:rPr>
                <w:rFonts w:ascii="Times New Roman" w:hAnsi="Times New Roman" w:cs="Times New Roman" w:eastAsia="Times New Roman"/>
                <w:b/>
                <w:i w:val="0"/>
                <w:sz w:val="22"/>
              </w:rPr>
              <w:t>CDE CIC</w:t>
            </w:r>
          </w:p>
        </w:tc>
        <w:tc>
          <w:tcPr>
            <w:tcW w:type="dxa" w:w="3120"/>
          </w:tcPr>
          <w:p>
            <w:pPr>
              <w:spacing w:before="20" w:after="20" w:line="276" w:lineRule="auto"/>
              <w:jc w:val="center"/>
            </w:pPr>
            <w:r>
              <w:rPr>
                <w:rFonts w:ascii="Times New Roman" w:hAnsi="Times New Roman" w:cs="Times New Roman" w:eastAsia="Times New Roman"/>
                <w:b/>
                <w:i w:val="0"/>
                <w:sz w:val="22"/>
              </w:rPr>
              <w:t>CDE nước ngoài (ACC, Trimble Connect, BIMPlus...)</w:t>
            </w:r>
          </w:p>
        </w:tc>
      </w:tr>
      <w:tr>
        <w:tc>
          <w:tcPr>
            <w:tcW w:type="dxa" w:w="3120"/>
          </w:tcPr>
          <w:p>
            <w:pPr>
              <w:spacing w:before="20" w:after="20" w:line="276" w:lineRule="auto"/>
              <w:jc w:val="left"/>
            </w:pPr>
            <w:r>
              <w:rPr>
                <w:rFonts w:ascii="Times New Roman" w:hAnsi="Times New Roman" w:cs="Times New Roman" w:eastAsia="Times New Roman"/>
                <w:b/>
                <w:i w:val="0"/>
                <w:sz w:val="22"/>
              </w:rPr>
              <w:t>Máy chủ đặt tại Việt Nam</w:t>
            </w:r>
            <w:r>
              <w:rPr>
                <w:rFonts w:ascii="Times New Roman" w:hAnsi="Times New Roman" w:cs="Times New Roman" w:eastAsia="Times New Roman"/>
                <w:b w:val="0"/>
                <w:i w:val="0"/>
                <w:sz w:val="22"/>
              </w:rPr>
              <w:t xml:space="preserve"> (QCVN 12, Đ.2.2.16.1.4)</w:t>
            </w:r>
          </w:p>
        </w:tc>
        <w:tc>
          <w:tcPr>
            <w:tcW w:type="dxa" w:w="3120"/>
          </w:tcPr>
          <w:p>
            <w:pPr>
              <w:spacing w:before="20" w:after="20" w:line="276" w:lineRule="auto"/>
              <w:jc w:val="left"/>
            </w:pPr>
            <w:r>
              <w:rPr>
                <w:rFonts w:ascii="Times New Roman" w:hAnsi="Times New Roman" w:cs="Times New Roman" w:eastAsia="Times New Roman"/>
                <w:b w:val="0"/>
                <w:i w:val="0"/>
                <w:sz w:val="22"/>
              </w:rPr>
              <w:t>✅ Viettel Cloud / VNPT — Tier III</w:t>
            </w:r>
          </w:p>
        </w:tc>
        <w:tc>
          <w:tcPr>
            <w:tcW w:type="dxa" w:w="3120"/>
          </w:tcPr>
          <w:p>
            <w:pPr>
              <w:spacing w:before="20" w:after="20" w:line="276" w:lineRule="auto"/>
              <w:jc w:val="left"/>
            </w:pPr>
            <w:r>
              <w:rPr>
                <w:rFonts w:ascii="Times New Roman" w:hAnsi="Times New Roman" w:cs="Times New Roman" w:eastAsia="Times New Roman"/>
                <w:b w:val="0"/>
                <w:i w:val="0"/>
                <w:sz w:val="22"/>
              </w:rPr>
              <w:t>❌ Máy chủ nước ngoài</w:t>
            </w:r>
          </w:p>
        </w:tc>
      </w:tr>
      <w:tr>
        <w:tc>
          <w:tcPr>
            <w:tcW w:type="dxa" w:w="3120"/>
          </w:tcPr>
          <w:p>
            <w:pPr>
              <w:spacing w:before="20" w:after="20" w:line="276" w:lineRule="auto"/>
              <w:jc w:val="left"/>
            </w:pPr>
            <w:r>
              <w:rPr>
                <w:rFonts w:ascii="Times New Roman" w:hAnsi="Times New Roman" w:cs="Times New Roman" w:eastAsia="Times New Roman"/>
                <w:b/>
                <w:i w:val="0"/>
                <w:sz w:val="22"/>
              </w:rPr>
              <w:t>Tuân thủ 22 tiêu chí QCVN 12</w:t>
            </w:r>
          </w:p>
        </w:tc>
        <w:tc>
          <w:tcPr>
            <w:tcW w:type="dxa" w:w="3120"/>
          </w:tcPr>
          <w:p>
            <w:pPr>
              <w:spacing w:before="20" w:after="20" w:line="276" w:lineRule="auto"/>
              <w:jc w:val="left"/>
            </w:pPr>
            <w:r>
              <w:rPr>
                <w:rFonts w:ascii="Times New Roman" w:hAnsi="Times New Roman" w:cs="Times New Roman" w:eastAsia="Times New Roman"/>
                <w:b w:val="0"/>
                <w:i w:val="0"/>
                <w:sz w:val="22"/>
              </w:rPr>
              <w:t>✅ Thiết kế kiến trúc Security by Design</w:t>
            </w:r>
          </w:p>
        </w:tc>
        <w:tc>
          <w:tcPr>
            <w:tcW w:type="dxa" w:w="3120"/>
          </w:tcPr>
          <w:p>
            <w:pPr>
              <w:spacing w:before="20" w:after="20" w:line="276" w:lineRule="auto"/>
              <w:jc w:val="left"/>
            </w:pPr>
            <w:r>
              <w:rPr>
                <w:rFonts w:ascii="Times New Roman" w:hAnsi="Times New Roman" w:cs="Times New Roman" w:eastAsia="Times New Roman"/>
                <w:b w:val="0"/>
                <w:i w:val="0"/>
                <w:sz w:val="22"/>
              </w:rPr>
              <w:t>❌ Không điều chỉnh cho VN</w:t>
            </w:r>
          </w:p>
        </w:tc>
      </w:tr>
      <w:tr>
        <w:tc>
          <w:tcPr>
            <w:tcW w:type="dxa" w:w="3120"/>
          </w:tcPr>
          <w:p>
            <w:pPr>
              <w:spacing w:before="20" w:after="20" w:line="276" w:lineRule="auto"/>
              <w:jc w:val="left"/>
            </w:pPr>
            <w:r>
              <w:rPr>
                <w:rFonts w:ascii="Times New Roman" w:hAnsi="Times New Roman" w:cs="Times New Roman" w:eastAsia="Times New Roman"/>
                <w:b/>
                <w:i w:val="0"/>
                <w:sz w:val="22"/>
              </w:rPr>
              <w:t>Chuẩn ISO 19650</w:t>
            </w:r>
            <w:r>
              <w:rPr>
                <w:rFonts w:ascii="Times New Roman" w:hAnsi="Times New Roman" w:cs="Times New Roman" w:eastAsia="Times New Roman"/>
                <w:b w:val="0"/>
                <w:i w:val="0"/>
                <w:sz w:val="22"/>
              </w:rPr>
              <w:t xml:space="preserve"> (4 vùng trạng thái: WIP → Shared → Published → Archive)</w:t>
            </w:r>
          </w:p>
        </w:tc>
        <w:tc>
          <w:tcPr>
            <w:tcW w:type="dxa" w:w="3120"/>
          </w:tcPr>
          <w:p>
            <w:pPr>
              <w:spacing w:before="20" w:after="20" w:line="276" w:lineRule="auto"/>
              <w:jc w:val="left"/>
            </w:pPr>
            <w:r>
              <w:rPr>
                <w:rFonts w:ascii="Times New Roman" w:hAnsi="Times New Roman" w:cs="Times New Roman" w:eastAsia="Times New Roman"/>
                <w:b w:val="0"/>
                <w:i w:val="0"/>
                <w:sz w:val="22"/>
              </w:rPr>
              <w:t>✅ Đầy đủ 4 vùng + 7 tiêu chí CDE</w:t>
            </w:r>
          </w:p>
        </w:tc>
        <w:tc>
          <w:tcPr>
            <w:tcW w:type="dxa" w:w="3120"/>
          </w:tcPr>
          <w:p>
            <w:pPr>
              <w:spacing w:before="20" w:after="20" w:line="276" w:lineRule="auto"/>
              <w:jc w:val="left"/>
            </w:pPr>
            <w:r>
              <w:rPr>
                <w:rFonts w:ascii="Times New Roman" w:hAnsi="Times New Roman" w:cs="Times New Roman" w:eastAsia="Times New Roman"/>
                <w:b w:val="0"/>
                <w:i w:val="0"/>
                <w:sz w:val="22"/>
              </w:rPr>
              <w:t>✅ Có (nhưng không bản địa hóa nghiệp vụ VN)</w:t>
            </w:r>
          </w:p>
        </w:tc>
      </w:tr>
      <w:tr>
        <w:tc>
          <w:tcPr>
            <w:tcW w:type="dxa" w:w="3120"/>
          </w:tcPr>
          <w:p>
            <w:pPr>
              <w:spacing w:before="20" w:after="20" w:line="276" w:lineRule="auto"/>
              <w:jc w:val="left"/>
            </w:pPr>
            <w:r>
              <w:rPr>
                <w:rFonts w:ascii="Times New Roman" w:hAnsi="Times New Roman" w:cs="Times New Roman" w:eastAsia="Times New Roman"/>
                <w:b/>
                <w:i w:val="0"/>
                <w:sz w:val="22"/>
              </w:rPr>
              <w:t>Định dạng mở IFC 4.0+</w:t>
            </w:r>
          </w:p>
        </w:tc>
        <w:tc>
          <w:tcPr>
            <w:tcW w:type="dxa" w:w="3120"/>
          </w:tcPr>
          <w:p>
            <w:pPr>
              <w:spacing w:before="20" w:after="20" w:line="276" w:lineRule="auto"/>
              <w:jc w:val="left"/>
            </w:pPr>
            <w:r>
              <w:rPr>
                <w:rFonts w:ascii="Times New Roman" w:hAnsi="Times New Roman" w:cs="Times New Roman" w:eastAsia="Times New Roman"/>
                <w:b w:val="0"/>
                <w:i w:val="0"/>
                <w:sz w:val="22"/>
              </w:rPr>
              <w:t>✅ Engine OpenBIM tự chủ mã nguồn (ThatOpen + xeokit)</w:t>
            </w:r>
          </w:p>
        </w:tc>
        <w:tc>
          <w:tcPr>
            <w:tcW w:type="dxa" w:w="3120"/>
          </w:tcPr>
          <w:p>
            <w:pPr>
              <w:spacing w:before="20" w:after="20" w:line="276" w:lineRule="auto"/>
              <w:jc w:val="left"/>
            </w:pPr>
            <w:r>
              <w:rPr>
                <w:rFonts w:ascii="Times New Roman" w:hAnsi="Times New Roman" w:cs="Times New Roman" w:eastAsia="Times New Roman"/>
                <w:b w:val="0"/>
                <w:i w:val="0"/>
                <w:sz w:val="22"/>
              </w:rPr>
              <w:t>⚠️ Ưu tiên định dạng đóng (.rvt, .nwd)</w:t>
            </w:r>
          </w:p>
        </w:tc>
      </w:tr>
      <w:tr>
        <w:tc>
          <w:tcPr>
            <w:tcW w:type="dxa" w:w="3120"/>
          </w:tcPr>
          <w:p>
            <w:pPr>
              <w:spacing w:before="20" w:after="20" w:line="276" w:lineRule="auto"/>
              <w:jc w:val="left"/>
            </w:pPr>
            <w:r>
              <w:rPr>
                <w:rFonts w:ascii="Times New Roman" w:hAnsi="Times New Roman" w:cs="Times New Roman" w:eastAsia="Times New Roman"/>
                <w:b/>
                <w:i w:val="0"/>
                <w:sz w:val="22"/>
              </w:rPr>
              <w:t>Liên thông CSDL quốc gia</w:t>
            </w:r>
            <w:r>
              <w:rPr>
                <w:rFonts w:ascii="Times New Roman" w:hAnsi="Times New Roman" w:cs="Times New Roman" w:eastAsia="Times New Roman"/>
                <w:b w:val="0"/>
                <w:i w:val="0"/>
                <w:sz w:val="22"/>
              </w:rPr>
              <w:t xml:space="preserve"> (NDXP, mã dự án 13 ký tự theo TT 24/2025/TT-BXD)</w:t>
            </w:r>
          </w:p>
        </w:tc>
        <w:tc>
          <w:tcPr>
            <w:tcW w:type="dxa" w:w="3120"/>
          </w:tcPr>
          <w:p>
            <w:pPr>
              <w:spacing w:before="20" w:after="20" w:line="276" w:lineRule="auto"/>
              <w:jc w:val="left"/>
            </w:pPr>
            <w:r>
              <w:rPr>
                <w:rFonts w:ascii="Times New Roman" w:hAnsi="Times New Roman" w:cs="Times New Roman" w:eastAsia="Times New Roman"/>
                <w:b w:val="0"/>
                <w:i w:val="0"/>
                <w:sz w:val="22"/>
              </w:rPr>
              <w:t>✅ Tích hợp API sẵn</w:t>
            </w:r>
          </w:p>
        </w:tc>
        <w:tc>
          <w:tcPr>
            <w:tcW w:type="dxa" w:w="3120"/>
          </w:tcPr>
          <w:p>
            <w:pPr>
              <w:spacing w:before="20" w:after="20" w:line="276" w:lineRule="auto"/>
              <w:jc w:val="left"/>
            </w:pPr>
            <w:r>
              <w:rPr>
                <w:rFonts w:ascii="Times New Roman" w:hAnsi="Times New Roman" w:cs="Times New Roman" w:eastAsia="Times New Roman"/>
                <w:b w:val="0"/>
                <w:i w:val="0"/>
                <w:sz w:val="22"/>
              </w:rPr>
              <w:t>❌ Không hỗ trợ</w:t>
            </w:r>
          </w:p>
        </w:tc>
      </w:tr>
      <w:tr>
        <w:tc>
          <w:tcPr>
            <w:tcW w:type="dxa" w:w="3120"/>
          </w:tcPr>
          <w:p>
            <w:pPr>
              <w:spacing w:before="20" w:after="20" w:line="276" w:lineRule="auto"/>
              <w:jc w:val="left"/>
            </w:pPr>
            <w:r>
              <w:rPr>
                <w:rFonts w:ascii="Times New Roman" w:hAnsi="Times New Roman" w:cs="Times New Roman" w:eastAsia="Times New Roman"/>
                <w:b/>
                <w:i w:val="0"/>
                <w:sz w:val="22"/>
              </w:rPr>
              <w:t>Mã hóa, MFA, RBAC, SIEM, WORM</w:t>
            </w:r>
            <w:r>
              <w:rPr>
                <w:rFonts w:ascii="Times New Roman" w:hAnsi="Times New Roman" w:cs="Times New Roman" w:eastAsia="Times New Roman"/>
                <w:b w:val="0"/>
                <w:i w:val="0"/>
                <w:sz w:val="22"/>
              </w:rPr>
              <w:t xml:space="preserve"> (QCVN 12 Đ.2.2.7, 2.2.9, 2.2.22)</w:t>
            </w:r>
          </w:p>
        </w:tc>
        <w:tc>
          <w:tcPr>
            <w:tcW w:type="dxa" w:w="3120"/>
          </w:tcPr>
          <w:p>
            <w:pPr>
              <w:spacing w:before="20" w:after="20" w:line="276" w:lineRule="auto"/>
              <w:jc w:val="left"/>
            </w:pPr>
            <w:r>
              <w:rPr>
                <w:rFonts w:ascii="Times New Roman" w:hAnsi="Times New Roman" w:cs="Times New Roman" w:eastAsia="Times New Roman"/>
                <w:b w:val="0"/>
                <w:i w:val="0"/>
                <w:sz w:val="22"/>
              </w:rPr>
              <w:t>✅ Đầy đủ</w:t>
            </w:r>
          </w:p>
        </w:tc>
        <w:tc>
          <w:tcPr>
            <w:tcW w:type="dxa" w:w="3120"/>
          </w:tcPr>
          <w:p>
            <w:pPr>
              <w:spacing w:before="20" w:after="20" w:line="276" w:lineRule="auto"/>
              <w:jc w:val="left"/>
            </w:pPr>
            <w:r>
              <w:rPr>
                <w:rFonts w:ascii="Times New Roman" w:hAnsi="Times New Roman" w:cs="Times New Roman" w:eastAsia="Times New Roman"/>
                <w:b w:val="0"/>
                <w:i w:val="0"/>
                <w:sz w:val="22"/>
              </w:rPr>
              <w:t>⚠️ Có MFA, RBAC nhưng không WORM/SIEM theo chuẩn VN</w:t>
            </w:r>
          </w:p>
        </w:tc>
      </w:tr>
      <w:tr>
        <w:tc>
          <w:tcPr>
            <w:tcW w:type="dxa" w:w="3120"/>
          </w:tcPr>
          <w:p>
            <w:pPr>
              <w:spacing w:before="20" w:after="20" w:line="276" w:lineRule="auto"/>
              <w:jc w:val="left"/>
            </w:pPr>
            <w:r>
              <w:rPr>
                <w:rFonts w:ascii="Times New Roman" w:hAnsi="Times New Roman" w:cs="Times New Roman" w:eastAsia="Times New Roman"/>
                <w:b/>
                <w:i w:val="0"/>
                <w:sz w:val="22"/>
              </w:rPr>
              <w:t>Dấu thời gian (Timestamping)</w:t>
            </w:r>
            <w:r>
              <w:rPr>
                <w:rFonts w:ascii="Times New Roman" w:hAnsi="Times New Roman" w:cs="Times New Roman" w:eastAsia="Times New Roman"/>
                <w:b w:val="0"/>
                <w:i w:val="0"/>
                <w:sz w:val="22"/>
              </w:rPr>
              <w:t xml:space="preserve"> (QCVN 12 Đ.2.2.22)</w:t>
            </w:r>
          </w:p>
        </w:tc>
        <w:tc>
          <w:tcPr>
            <w:tcW w:type="dxa" w:w="3120"/>
          </w:tcPr>
          <w:p>
            <w:pPr>
              <w:spacing w:before="20" w:after="20" w:line="276" w:lineRule="auto"/>
              <w:jc w:val="left"/>
            </w:pPr>
            <w:r>
              <w:rPr>
                <w:rFonts w:ascii="Times New Roman" w:hAnsi="Times New Roman" w:cs="Times New Roman" w:eastAsia="Times New Roman"/>
                <w:b w:val="0"/>
                <w:i w:val="0"/>
                <w:sz w:val="22"/>
              </w:rPr>
              <w:t>✅ UTC chuẩn xác, Audit Trail bất biến</w:t>
            </w:r>
          </w:p>
        </w:tc>
        <w:tc>
          <w:tcPr>
            <w:tcW w:type="dxa" w:w="3120"/>
          </w:tcPr>
          <w:p>
            <w:pPr>
              <w:spacing w:before="20" w:after="20" w:line="276" w:lineRule="auto"/>
              <w:jc w:val="left"/>
            </w:pPr>
            <w:r>
              <w:rPr>
                <w:rFonts w:ascii="Times New Roman" w:hAnsi="Times New Roman" w:cs="Times New Roman" w:eastAsia="Times New Roman"/>
                <w:b w:val="0"/>
                <w:i w:val="0"/>
                <w:sz w:val="22"/>
              </w:rPr>
              <w:t>⚠️ Có nhưng không chứng nhận theo pháp luật VN</w:t>
            </w:r>
          </w:p>
        </w:tc>
      </w:tr>
      <w:tr>
        <w:tc>
          <w:tcPr>
            <w:tcW w:type="dxa" w:w="3120"/>
          </w:tcPr>
          <w:p>
            <w:pPr>
              <w:spacing w:before="20" w:after="20" w:line="276" w:lineRule="auto"/>
              <w:jc w:val="left"/>
            </w:pPr>
            <w:r>
              <w:rPr>
                <w:rFonts w:ascii="Times New Roman" w:hAnsi="Times New Roman" w:cs="Times New Roman" w:eastAsia="Times New Roman"/>
                <w:b/>
                <w:i w:val="0"/>
                <w:sz w:val="22"/>
              </w:rPr>
              <w:t>Hỗ trợ tiếng Việt &amp; nghiệp vụ BEP/EIR nội địa</w:t>
            </w:r>
          </w:p>
        </w:tc>
        <w:tc>
          <w:tcPr>
            <w:tcW w:type="dxa" w:w="3120"/>
          </w:tcPr>
          <w:p>
            <w:pPr>
              <w:spacing w:before="20" w:after="20" w:line="276" w:lineRule="auto"/>
              <w:jc w:val="left"/>
            </w:pPr>
            <w:r>
              <w:rPr>
                <w:rFonts w:ascii="Times New Roman" w:hAnsi="Times New Roman" w:cs="Times New Roman" w:eastAsia="Times New Roman"/>
                <w:b w:val="0"/>
                <w:i w:val="0"/>
                <w:sz w:val="22"/>
              </w:rPr>
              <w:t>✅ Hoàn toàn</w:t>
            </w:r>
          </w:p>
        </w:tc>
        <w:tc>
          <w:tcPr>
            <w:tcW w:type="dxa" w:w="3120"/>
          </w:tcPr>
          <w:p>
            <w:pPr>
              <w:spacing w:before="20" w:after="20" w:line="276" w:lineRule="auto"/>
              <w:jc w:val="left"/>
            </w:pPr>
            <w:r>
              <w:rPr>
                <w:rFonts w:ascii="Times New Roman" w:hAnsi="Times New Roman" w:cs="Times New Roman" w:eastAsia="Times New Roman"/>
                <w:b w:val="0"/>
                <w:i w:val="0"/>
                <w:sz w:val="22"/>
              </w:rPr>
              <w:t>❌ Giao diện tiếng Anh, không bản địa hóa</w:t>
            </w:r>
          </w:p>
        </w:tc>
      </w:tr>
      <w:tr>
        <w:tc>
          <w:tcPr>
            <w:tcW w:type="dxa" w:w="3120"/>
          </w:tcPr>
          <w:p>
            <w:pPr>
              <w:spacing w:before="20" w:after="20" w:line="276" w:lineRule="auto"/>
              <w:jc w:val="left"/>
            </w:pPr>
            <w:r>
              <w:rPr>
                <w:rFonts w:ascii="Times New Roman" w:hAnsi="Times New Roman" w:cs="Times New Roman" w:eastAsia="Times New Roman"/>
                <w:b/>
                <w:i w:val="0"/>
                <w:sz w:val="22"/>
              </w:rPr>
              <w:t>Mô hình chi phí</w:t>
            </w:r>
          </w:p>
        </w:tc>
        <w:tc>
          <w:tcPr>
            <w:tcW w:type="dxa" w:w="3120"/>
          </w:tcPr>
          <w:p>
            <w:pPr>
              <w:spacing w:before="20" w:after="20" w:line="276" w:lineRule="auto"/>
              <w:jc w:val="center"/>
            </w:pPr>
            <w:r>
              <w:rPr>
                <w:rFonts w:ascii="Times New Roman" w:hAnsi="Times New Roman" w:cs="Times New Roman" w:eastAsia="Times New Roman"/>
                <w:b/>
                <w:i w:val="0"/>
                <w:sz w:val="22"/>
              </w:rPr>
              <w:t>Tách riêng</w:t>
            </w:r>
            <w:r>
              <w:rPr>
                <w:rFonts w:ascii="Times New Roman" w:hAnsi="Times New Roman" w:cs="Times New Roman" w:eastAsia="Times New Roman"/>
                <w:b w:val="0"/>
                <w:i w:val="0"/>
                <w:sz w:val="22"/>
              </w:rPr>
              <w:t>: Hạ tầng (Ban chi trả) + Phần mềm CDE (~150 triệu/năm) — không tính theo đầu user</w:t>
            </w:r>
          </w:p>
        </w:tc>
        <w:tc>
          <w:tcPr>
            <w:tcW w:type="dxa" w:w="3120"/>
          </w:tcPr>
          <w:p>
            <w:pPr>
              <w:spacing w:before="20" w:after="20" w:line="276" w:lineRule="auto"/>
              <w:jc w:val="center"/>
            </w:pPr>
            <w:r>
              <w:rPr>
                <w:rFonts w:ascii="Times New Roman" w:hAnsi="Times New Roman" w:cs="Times New Roman" w:eastAsia="Times New Roman"/>
                <w:b w:val="0"/>
                <w:i w:val="0"/>
                <w:sz w:val="22"/>
              </w:rPr>
              <w:t>Đắt — tính theo user (1,5–2,5 triệu VNĐ/user/tháng × số user)</w:t>
            </w:r>
          </w:p>
        </w:tc>
      </w:tr>
    </w:tbl>
    <w:p>
      <w:pPr>
        <w:spacing w:before="40" w:after="40" w:lineRule="auto" w:line="276"/>
        <w:ind w:firstLine="720"/>
        <w:jc w:val="both"/>
      </w:pPr>
      <w:r>
        <w:rPr>
          <w:rFonts w:ascii="Times New Roman" w:hAnsi="Times New Roman" w:cs="Times New Roman" w:eastAsia="Times New Roman"/>
          <w:b w:val="0"/>
          <w:i w:val="0"/>
          <w:sz w:val="26"/>
        </w:rPr>
        <w:t xml:space="preserve">Chúng tôi đề xuất Ban triển khai nền tảng CDE CIC với </w:t>
      </w:r>
      <w:r>
        <w:rPr>
          <w:rFonts w:ascii="Times New Roman" w:hAnsi="Times New Roman" w:cs="Times New Roman" w:eastAsia="Times New Roman"/>
          <w:b/>
          <w:i w:val="0"/>
          <w:sz w:val="26"/>
        </w:rPr>
        <w:t>02 phân hệ lõi</w:t>
      </w:r>
      <w:r>
        <w:rPr>
          <w:rFonts w:ascii="Times New Roman" w:hAnsi="Times New Roman" w:cs="Times New Roman" w:eastAsia="Times New Roman"/>
          <w:b w:val="0"/>
          <w:i w:val="0"/>
          <w:sz w:val="26"/>
        </w:rPr>
        <w:t xml:space="preserve"> trong giai đoạn đầu, đáp ứng đầy đủ yêu cầu pháp lý và nghiệp vụ:</w:t>
      </w:r>
    </w:p>
    <w:p>
      <w:pPr>
        <w:spacing w:before="160" w:after="40" w:lineRule="auto" w:line="276"/>
        <w:jc w:val="left"/>
      </w:pPr>
      <w:r>
        <w:rPr>
          <w:rFonts w:ascii="Times New Roman" w:hAnsi="Times New Roman" w:cs="Times New Roman" w:eastAsia="Times New Roman"/>
          <w:b/>
          <w:i/>
          <w:sz w:val="26"/>
        </w:rPr>
        <w:t>Phân hệ 1: Quản lý Tài liệu và Luồng Phê duyệt (Document &amp; Workflow Management)</w:t>
      </w:r>
    </w:p>
    <w:p>
      <w:pPr>
        <w:spacing w:before="40" w:after="40" w:lineRule="auto" w:line="276"/>
        <w:ind w:firstLine="720"/>
        <w:jc w:val="both"/>
      </w:pPr>
      <w:r>
        <w:rPr>
          <w:rFonts w:ascii="Times New Roman" w:hAnsi="Times New Roman" w:cs="Times New Roman" w:eastAsia="Times New Roman"/>
          <w:b w:val="0"/>
          <w:i w:val="0"/>
          <w:sz w:val="26"/>
        </w:rPr>
        <w:t>Module lõi của CDE theo ISO 19650, cung cấp:</w:t>
      </w:r>
    </w:p>
    <w:p>
      <w:pPr>
        <w:spacing w:before="20" w:after="20"/>
        <w:ind w:left="360"/>
        <w:jc w:val="both"/>
      </w:pPr>
      <w:r>
        <w:rPr>
          <w:rFonts w:ascii="Times New Roman" w:hAnsi="Times New Roman" w:cs="Times New Roman" w:eastAsia="Times New Roman"/>
          <w:b/>
          <w:i w:val="0"/>
          <w:sz w:val="26"/>
        </w:rPr>
        <w:t xml:space="preserve">• **Quản lý vòng đời tài liệu 4 trạng thái**: </w:t>
      </w:r>
      <w:r>
        <w:rPr>
          <w:rFonts w:ascii="Times New Roman" w:hAnsi="Times New Roman" w:cs="Times New Roman" w:eastAsia="Times New Roman"/>
          <w:b w:val="0"/>
          <w:i w:val="0"/>
          <w:sz w:val="26"/>
        </w:rPr>
        <w:t>WIP (S0) → Shared (S1) → Published (S2) → Archive (S3) với kiểm soát cổng duyệt (Gate 1, Gate 2) rõ ràng.</w:t>
      </w:r>
    </w:p>
    <w:p>
      <w:pPr>
        <w:spacing w:before="20" w:after="20"/>
        <w:ind w:left="360"/>
        <w:jc w:val="both"/>
      </w:pPr>
      <w:r>
        <w:rPr>
          <w:rFonts w:ascii="Times New Roman" w:hAnsi="Times New Roman" w:cs="Times New Roman" w:eastAsia="Times New Roman"/>
          <w:b/>
          <w:i w:val="0"/>
          <w:sz w:val="26"/>
        </w:rPr>
        <w:t xml:space="preserve">• **Đặt tên tài liệu chuẩn ISO 19650**: </w:t>
      </w:r>
      <w:r>
        <w:rPr>
          <w:rFonts w:ascii="Times New Roman" w:hAnsi="Times New Roman" w:cs="Times New Roman" w:eastAsia="Times New Roman"/>
          <w:b w:val="0"/>
          <w:i w:val="0"/>
          <w:sz w:val="26"/>
        </w:rPr>
        <w:t>`[Dự án]-[Đơn vị]-[Khối]-[Tầng]-[Loại]-[Bộ môn]-[Số hiệu]`.</w:t>
      </w:r>
    </w:p>
    <w:p>
      <w:pPr>
        <w:spacing w:before="20" w:after="20"/>
        <w:ind w:left="360"/>
        <w:jc w:val="both"/>
      </w:pPr>
      <w:r>
        <w:rPr>
          <w:rFonts w:ascii="Times New Roman" w:hAnsi="Times New Roman" w:cs="Times New Roman" w:eastAsia="Times New Roman"/>
          <w:b/>
          <w:i w:val="0"/>
          <w:sz w:val="26"/>
        </w:rPr>
        <w:t xml:space="preserve">• **Quản lý phiên bản tự động**: </w:t>
      </w:r>
      <w:r>
        <w:rPr>
          <w:rFonts w:ascii="Times New Roman" w:hAnsi="Times New Roman" w:cs="Times New Roman" w:eastAsia="Times New Roman"/>
          <w:b w:val="0"/>
          <w:i w:val="0"/>
          <w:sz w:val="26"/>
        </w:rPr>
        <w:t>Tăng revision P01→P02... (bản nháp) → C01, C02... (bản chính thức) khi xuất bản.</w:t>
      </w:r>
    </w:p>
    <w:p>
      <w:pPr>
        <w:spacing w:before="20" w:after="20"/>
        <w:ind w:left="360"/>
        <w:jc w:val="both"/>
      </w:pPr>
      <w:r>
        <w:rPr>
          <w:rFonts w:ascii="Times New Roman" w:hAnsi="Times New Roman" w:cs="Times New Roman" w:eastAsia="Times New Roman"/>
          <w:b/>
          <w:i w:val="0"/>
          <w:sz w:val="26"/>
        </w:rPr>
        <w:t xml:space="preserve">• **Lịch sử phiên bản hoàn chỉnh**: </w:t>
      </w:r>
      <w:r>
        <w:rPr>
          <w:rFonts w:ascii="Times New Roman" w:hAnsi="Times New Roman" w:cs="Times New Roman" w:eastAsia="Times New Roman"/>
          <w:b w:val="0"/>
          <w:i w:val="0"/>
          <w:sz w:val="26"/>
        </w:rPr>
        <w:t>Snapshot mỗi lần tải lên/đổi trạng thái/thay đổi revision, tạo Audit Trail bất biến đáp ứng QCVN 12 (Mục 2.2.22 — Dấu thời gian).</w:t>
      </w:r>
    </w:p>
    <w:p>
      <w:pPr>
        <w:spacing w:before="20" w:after="20"/>
        <w:ind w:left="360"/>
        <w:jc w:val="both"/>
      </w:pPr>
      <w:r>
        <w:rPr>
          <w:rFonts w:ascii="Times New Roman" w:hAnsi="Times New Roman" w:cs="Times New Roman" w:eastAsia="Times New Roman"/>
          <w:b/>
          <w:i w:val="0"/>
          <w:sz w:val="26"/>
        </w:rPr>
        <w:t xml:space="preserve">• **Phân quyền theo vai trò (RBAC)**: </w:t>
      </w:r>
      <w:r>
        <w:rPr>
          <w:rFonts w:ascii="Times New Roman" w:hAnsi="Times New Roman" w:cs="Times New Roman" w:eastAsia="Times New Roman"/>
          <w:b w:val="0"/>
          <w:i w:val="0"/>
          <w:sz w:val="26"/>
        </w:rPr>
        <w:t>Author / Checker / Approver / Manager / Viewer — gate duyệt/phát hành/lưu trữ phân quyền rõ ràng, đáp ứng QCVN 12 (Mục 2.2.7).</w:t>
      </w:r>
    </w:p>
    <w:p>
      <w:pPr>
        <w:spacing w:before="20" w:after="20"/>
        <w:ind w:left="360"/>
        <w:jc w:val="both"/>
      </w:pPr>
      <w:r>
        <w:rPr>
          <w:rFonts w:ascii="Times New Roman" w:hAnsi="Times New Roman" w:cs="Times New Roman" w:eastAsia="Times New Roman"/>
          <w:b/>
          <w:i w:val="0"/>
          <w:sz w:val="26"/>
        </w:rPr>
        <w:t xml:space="preserve">• **Upload file thật + Hash SHA-256**: </w:t>
      </w:r>
      <w:r>
        <w:rPr>
          <w:rFonts w:ascii="Times New Roman" w:hAnsi="Times New Roman" w:cs="Times New Roman" w:eastAsia="Times New Roman"/>
          <w:b w:val="0"/>
          <w:i w:val="0"/>
          <w:sz w:val="26"/>
        </w:rPr>
        <w:t>Mỗi tài liệu được băm SHA-256 để bảo vệ tính toàn vẹn, đáp ứng QCVN 12 (Mục 2.2.5.4.2).</w:t>
      </w:r>
    </w:p>
    <w:p>
      <w:pPr>
        <w:spacing w:before="20" w:after="20"/>
        <w:ind w:left="360"/>
        <w:jc w:val="both"/>
      </w:pPr>
      <w:r>
        <w:rPr>
          <w:rFonts w:ascii="Times New Roman" w:hAnsi="Times New Roman" w:cs="Times New Roman" w:eastAsia="Times New Roman"/>
          <w:b/>
          <w:i w:val="0"/>
          <w:sz w:val="26"/>
        </w:rPr>
        <w:t xml:space="preserve">• **Kế hoạch bàn giao thông tin (MIDP/TIDP)**: </w:t>
      </w:r>
      <w:r>
        <w:rPr>
          <w:rFonts w:ascii="Times New Roman" w:hAnsi="Times New Roman" w:cs="Times New Roman" w:eastAsia="Times New Roman"/>
          <w:b w:val="0"/>
          <w:i w:val="0"/>
          <w:sz w:val="26"/>
        </w:rPr>
        <w:t>Quản lý nhiệm vụ bàn giao theo bộ môn, định dạng, mốc thời gian, thời hạn, phụ trách — cảnh báo trễ hạn tự động.</w:t>
      </w:r>
    </w:p>
    <w:p>
      <w:pPr>
        <w:spacing w:before="20" w:after="20"/>
        <w:ind w:left="360"/>
        <w:jc w:val="both"/>
      </w:pPr>
      <w:r>
        <w:rPr>
          <w:rFonts w:ascii="Times New Roman" w:hAnsi="Times New Roman" w:cs="Times New Roman" w:eastAsia="Times New Roman"/>
          <w:b/>
          <w:i w:val="0"/>
          <w:sz w:val="26"/>
        </w:rPr>
        <w:t xml:space="preserve">• **Mã hóa dữ liệu** </w:t>
      </w:r>
      <w:r>
        <w:rPr>
          <w:rFonts w:ascii="Times New Roman" w:hAnsi="Times New Roman" w:cs="Times New Roman" w:eastAsia="Times New Roman"/>
          <w:b w:val="0"/>
          <w:i w:val="0"/>
          <w:sz w:val="26"/>
        </w:rPr>
        <w:t>lưu trữ và truyền tải, đáp ứng QCVN 12 (Mục 2.2.16.2).</w:t>
      </w:r>
    </w:p>
    <w:p>
      <w:pPr>
        <w:spacing w:before="160" w:after="40" w:lineRule="auto" w:line="276"/>
        <w:jc w:val="left"/>
      </w:pPr>
      <w:r>
        <w:rPr>
          <w:rFonts w:ascii="Times New Roman" w:hAnsi="Times New Roman" w:cs="Times New Roman" w:eastAsia="Times New Roman"/>
          <w:b/>
          <w:i/>
          <w:sz w:val="26"/>
        </w:rPr>
        <w:t>Phân hệ 2: Trình xem và Phối hợp Mô hình 3D (BIM 3D/IFC Viewer &amp; Coordination)</w:t>
      </w:r>
    </w:p>
    <w:p>
      <w:pPr>
        <w:spacing w:before="40" w:after="40" w:lineRule="auto" w:line="276"/>
        <w:ind w:firstLine="720"/>
        <w:jc w:val="both"/>
      </w:pPr>
      <w:r>
        <w:rPr>
          <w:rFonts w:ascii="Times New Roman" w:hAnsi="Times New Roman" w:cs="Times New Roman" w:eastAsia="Times New Roman"/>
          <w:b w:val="0"/>
          <w:i w:val="0"/>
          <w:sz w:val="26"/>
        </w:rPr>
        <w:t>Hỗ trợ đắc lực cho công tác trực quan hóa và phối hợp mô hình BIM 3D trực tiếp trên trình duyệt Web:</w:t>
      </w:r>
    </w:p>
    <w:p>
      <w:pPr>
        <w:spacing w:before="20" w:after="20"/>
        <w:ind w:left="360"/>
        <w:jc w:val="both"/>
      </w:pPr>
      <w:r>
        <w:rPr>
          <w:rFonts w:ascii="Times New Roman" w:hAnsi="Times New Roman" w:cs="Times New Roman" w:eastAsia="Times New Roman"/>
          <w:b/>
          <w:i w:val="0"/>
          <w:sz w:val="26"/>
        </w:rPr>
        <w:t xml:space="preserve">• **BIM Viewer trên trình duyệt Web** </w:t>
      </w:r>
      <w:r>
        <w:rPr>
          <w:rFonts w:ascii="Times New Roman" w:hAnsi="Times New Roman" w:cs="Times New Roman" w:eastAsia="Times New Roman"/>
          <w:b w:val="0"/>
          <w:i w:val="0"/>
          <w:sz w:val="26"/>
        </w:rPr>
        <w:t xml:space="preserve">(không cần cài đặt phần mềm): Đọc mượt mà định dạng chuẩn mở </w:t>
      </w:r>
      <w:r>
        <w:rPr>
          <w:rFonts w:ascii="Times New Roman" w:hAnsi="Times New Roman" w:cs="Times New Roman" w:eastAsia="Times New Roman"/>
          <w:b/>
          <w:i w:val="0"/>
          <w:sz w:val="26"/>
        </w:rPr>
        <w:t>IFC 4.0+</w:t>
      </w:r>
      <w:r>
        <w:rPr>
          <w:rFonts w:ascii="Times New Roman" w:hAnsi="Times New Roman" w:cs="Times New Roman" w:eastAsia="Times New Roman"/>
          <w:b w:val="0"/>
          <w:i w:val="0"/>
          <w:sz w:val="26"/>
        </w:rPr>
        <w:t xml:space="preserve"> trên engine OpenBIM tự chủ mã nguồn (ThatOpen Engine / WebGL).</w:t>
      </w:r>
    </w:p>
    <w:p>
      <w:pPr>
        <w:spacing w:before="20" w:after="20"/>
        <w:ind w:left="360"/>
        <w:jc w:val="both"/>
      </w:pPr>
      <w:r>
        <w:rPr>
          <w:rFonts w:ascii="Times New Roman" w:hAnsi="Times New Roman" w:cs="Times New Roman" w:eastAsia="Times New Roman"/>
          <w:b/>
          <w:i w:val="0"/>
          <w:sz w:val="26"/>
        </w:rPr>
        <w:t xml:space="preserve">• **Navigation đầy đủ**: </w:t>
      </w:r>
      <w:r>
        <w:rPr>
          <w:rFonts w:ascii="Times New Roman" w:hAnsi="Times New Roman" w:cs="Times New Roman" w:eastAsia="Times New Roman"/>
          <w:b w:val="0"/>
          <w:i w:val="0"/>
          <w:sz w:val="26"/>
        </w:rPr>
        <w:t>Orbit, pan, zoom, section planes, chế độ Bay (WASD + Q/E + Shift 2x).</w:t>
      </w:r>
    </w:p>
    <w:p>
      <w:pPr>
        <w:spacing w:before="20" w:after="20"/>
        <w:ind w:left="360"/>
        <w:jc w:val="both"/>
      </w:pPr>
      <w:r>
        <w:rPr>
          <w:rFonts w:ascii="Times New Roman" w:hAnsi="Times New Roman" w:cs="Times New Roman" w:eastAsia="Times New Roman"/>
          <w:b/>
          <w:i w:val="0"/>
          <w:sz w:val="26"/>
        </w:rPr>
        <w:t xml:space="preserve">• **Phối hợp đa mô hình (Model Federation)**: </w:t>
      </w:r>
      <w:r>
        <w:rPr>
          <w:rFonts w:ascii="Times New Roman" w:hAnsi="Times New Roman" w:cs="Times New Roman" w:eastAsia="Times New Roman"/>
          <w:b w:val="0"/>
          <w:i w:val="0"/>
          <w:sz w:val="26"/>
        </w:rPr>
        <w:t>Tải nhiều model IFC cùng lúc, nhóm theo bộ môn, bật/tắt từng model.</w:t>
      </w:r>
    </w:p>
    <w:p>
      <w:pPr>
        <w:spacing w:before="20" w:after="20"/>
        <w:ind w:left="360"/>
        <w:jc w:val="both"/>
      </w:pPr>
      <w:r>
        <w:rPr>
          <w:rFonts w:ascii="Times New Roman" w:hAnsi="Times New Roman" w:cs="Times New Roman" w:eastAsia="Times New Roman"/>
          <w:b/>
          <w:i w:val="0"/>
          <w:sz w:val="26"/>
        </w:rPr>
        <w:t xml:space="preserve">• **Quản lý vấn đề kiểu BCF (Issues)**: </w:t>
      </w:r>
      <w:r>
        <w:rPr>
          <w:rFonts w:ascii="Times New Roman" w:hAnsi="Times New Roman" w:cs="Times New Roman" w:eastAsia="Times New Roman"/>
          <w:b w:val="0"/>
          <w:i w:val="0"/>
          <w:sz w:val="26"/>
        </w:rPr>
        <w:t>Tạo issue gắn viewpoint (camera + ảnh thumbnail), gán người phụ trách, workflow trạng thái Open → Đang xử lý → Đã xử lý → Đã đóng. Xuất/nhập BCF 2.1.</w:t>
      </w:r>
    </w:p>
    <w:p>
      <w:pPr>
        <w:spacing w:before="20" w:after="20"/>
        <w:ind w:left="360"/>
        <w:jc w:val="both"/>
      </w:pPr>
      <w:r>
        <w:rPr>
          <w:rFonts w:ascii="Times New Roman" w:hAnsi="Times New Roman" w:cs="Times New Roman" w:eastAsia="Times New Roman"/>
          <w:b/>
          <w:i w:val="0"/>
          <w:sz w:val="26"/>
        </w:rPr>
        <w:t xml:space="preserve">• **Lưu/khôi phục Viewpoint**: </w:t>
      </w:r>
      <w:r>
        <w:rPr>
          <w:rFonts w:ascii="Times New Roman" w:hAnsi="Times New Roman" w:cs="Times New Roman" w:eastAsia="Times New Roman"/>
          <w:b w:val="0"/>
          <w:i w:val="0"/>
          <w:sz w:val="26"/>
        </w:rPr>
        <w:t>Camera + ẩn/hiện model + screenshot lưu trữ đám mây.</w:t>
      </w:r>
    </w:p>
    <w:p>
      <w:pPr>
        <w:spacing w:before="20" w:after="20"/>
        <w:ind w:left="360"/>
        <w:jc w:val="both"/>
      </w:pPr>
      <w:r>
        <w:rPr>
          <w:rFonts w:ascii="Times New Roman" w:hAnsi="Times New Roman" w:cs="Times New Roman" w:eastAsia="Times New Roman"/>
          <w:b/>
          <w:i w:val="0"/>
          <w:sz w:val="26"/>
        </w:rPr>
        <w:t xml:space="preserve">• **Kiểm tra thuộc tính cấu kiện**: </w:t>
      </w:r>
      <w:r>
        <w:rPr>
          <w:rFonts w:ascii="Times New Roman" w:hAnsi="Times New Roman" w:cs="Times New Roman" w:eastAsia="Times New Roman"/>
          <w:b w:val="0"/>
          <w:i w:val="0"/>
          <w:sz w:val="26"/>
        </w:rPr>
        <w:t>Chọn đối tượng, xem toàn bộ Property Set, đo đạc khoảng cách.</w:t>
      </w:r>
    </w:p>
    <w:p>
      <w:pPr>
        <w:spacing w:before="200" w:after="60" w:lineRule="auto" w:line="276"/>
        <w:jc w:val="left"/>
      </w:pPr>
      <w:r>
        <w:rPr>
          <w:rFonts w:ascii="Times New Roman" w:hAnsi="Times New Roman" w:cs="Times New Roman" w:eastAsia="Times New Roman"/>
          <w:b/>
          <w:i w:val="0"/>
          <w:sz w:val="26"/>
        </w:rPr>
        <w:t>4. Chi phí dự kiến CDE CIC (Phân hệ 1 + 2)</w:t>
      </w:r>
    </w:p>
    <w:p>
      <w:pPr>
        <w:spacing w:before="40" w:after="40" w:lineRule="auto" w:line="276"/>
        <w:ind w:firstLine="720"/>
        <w:jc w:val="both"/>
      </w:pPr>
      <w:r>
        <w:rPr>
          <w:rFonts w:ascii="Times New Roman" w:hAnsi="Times New Roman" w:cs="Times New Roman" w:eastAsia="Times New Roman"/>
          <w:b w:val="0"/>
          <w:i w:val="0"/>
          <w:sz w:val="26"/>
        </w:rPr>
        <w:t xml:space="preserve">CDE CIC áp dụng mô hình chi phí </w:t>
      </w:r>
      <w:r>
        <w:rPr>
          <w:rFonts w:ascii="Times New Roman" w:hAnsi="Times New Roman" w:cs="Times New Roman" w:eastAsia="Times New Roman"/>
          <w:b/>
          <w:i w:val="0"/>
          <w:sz w:val="26"/>
        </w:rPr>
        <w:t>tách riêng hạ tầng và phần mềm</w:t>
      </w:r>
      <w:r>
        <w:rPr>
          <w:rFonts w:ascii="Times New Roman" w:hAnsi="Times New Roman" w:cs="Times New Roman" w:eastAsia="Times New Roman"/>
          <w:b w:val="0"/>
          <w:i w:val="0"/>
          <w:sz w:val="26"/>
        </w:rPr>
        <w:t>, không tính theo đầu người dùng (user), cụ thể:</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pPr>
              <w:spacing w:before="20" w:after="20" w:line="276" w:lineRule="auto"/>
              <w:jc w:val="center"/>
            </w:pPr>
            <w:r>
              <w:rPr>
                <w:rFonts w:ascii="Times New Roman" w:hAnsi="Times New Roman" w:cs="Times New Roman" w:eastAsia="Times New Roman"/>
                <w:b/>
                <w:i w:val="0"/>
                <w:sz w:val="22"/>
              </w:rPr>
              <w:t>STT</w:t>
            </w:r>
          </w:p>
        </w:tc>
        <w:tc>
          <w:tcPr>
            <w:tcW w:type="dxa" w:w="1872"/>
          </w:tcPr>
          <w:p>
            <w:pPr>
              <w:spacing w:before="20" w:after="20" w:line="276" w:lineRule="auto"/>
              <w:jc w:val="center"/>
            </w:pPr>
            <w:r>
              <w:rPr>
                <w:rFonts w:ascii="Times New Roman" w:hAnsi="Times New Roman" w:cs="Times New Roman" w:eastAsia="Times New Roman"/>
                <w:b/>
                <w:i w:val="0"/>
                <w:sz w:val="22"/>
              </w:rPr>
              <w:t>Hạng mục</w:t>
            </w:r>
          </w:p>
        </w:tc>
        <w:tc>
          <w:tcPr>
            <w:tcW w:type="dxa" w:w="1872"/>
          </w:tcPr>
          <w:p>
            <w:pPr>
              <w:spacing w:before="20" w:after="20" w:line="276" w:lineRule="auto"/>
              <w:jc w:val="center"/>
            </w:pPr>
            <w:r>
              <w:rPr>
                <w:rFonts w:ascii="Times New Roman" w:hAnsi="Times New Roman" w:cs="Times New Roman" w:eastAsia="Times New Roman"/>
                <w:b/>
                <w:i w:val="0"/>
                <w:sz w:val="22"/>
              </w:rPr>
              <w:t>Nội dung</w:t>
            </w:r>
          </w:p>
        </w:tc>
        <w:tc>
          <w:tcPr>
            <w:tcW w:type="dxa" w:w="1872"/>
          </w:tcPr>
          <w:p>
            <w:pPr>
              <w:spacing w:before="20" w:after="20" w:line="276" w:lineRule="auto"/>
              <w:jc w:val="center"/>
            </w:pPr>
            <w:r>
              <w:rPr>
                <w:rFonts w:ascii="Times New Roman" w:hAnsi="Times New Roman" w:cs="Times New Roman" w:eastAsia="Times New Roman"/>
                <w:b/>
                <w:i w:val="0"/>
                <w:sz w:val="22"/>
              </w:rPr>
              <w:t>Chi phí dự kiến (VNĐ/năm)</w:t>
            </w:r>
          </w:p>
        </w:tc>
        <w:tc>
          <w:tcPr>
            <w:tcW w:type="dxa" w:w="1872"/>
          </w:tcPr>
          <w:p>
            <w:pPr>
              <w:spacing w:before="20" w:after="20" w:line="276" w:lineRule="auto"/>
              <w:jc w:val="center"/>
            </w:pPr>
            <w:r>
              <w:rPr>
                <w:rFonts w:ascii="Times New Roman" w:hAnsi="Times New Roman" w:cs="Times New Roman" w:eastAsia="Times New Roman"/>
                <w:b/>
                <w:i w:val="0"/>
                <w:sz w:val="22"/>
              </w:rPr>
              <w:t>Ghi chú</w:t>
            </w:r>
          </w:p>
        </w:tc>
      </w:tr>
      <w:tr>
        <w:tc>
          <w:tcPr>
            <w:tcW w:type="dxa" w:w="1872"/>
          </w:tcPr>
          <w:p>
            <w:pPr>
              <w:spacing w:before="20" w:after="20" w:line="276" w:lineRule="auto"/>
              <w:jc w:val="center"/>
            </w:pPr>
            <w:r>
              <w:rPr>
                <w:rFonts w:ascii="Times New Roman" w:hAnsi="Times New Roman" w:cs="Times New Roman" w:eastAsia="Times New Roman"/>
                <w:b w:val="0"/>
                <w:i w:val="0"/>
                <w:sz w:val="22"/>
              </w:rPr>
              <w:t>A</w:t>
            </w:r>
          </w:p>
        </w:tc>
        <w:tc>
          <w:tcPr>
            <w:tcW w:type="dxa" w:w="1872"/>
          </w:tcPr>
          <w:p>
            <w:pPr>
              <w:spacing w:before="20" w:after="20" w:line="276" w:lineRule="auto"/>
              <w:jc w:val="left"/>
            </w:pPr>
            <w:r>
              <w:rPr>
                <w:rFonts w:ascii="Times New Roman" w:hAnsi="Times New Roman" w:cs="Times New Roman" w:eastAsia="Times New Roman"/>
                <w:b/>
                <w:i w:val="0"/>
                <w:sz w:val="22"/>
              </w:rPr>
              <w:t>Phần hạ tầng (Infrastructure)</w:t>
            </w:r>
          </w:p>
        </w:tc>
        <w:tc>
          <w:tcPr>
            <w:tcW w:type="dxa" w:w="1872"/>
          </w:tcPr>
          <w:p>
            <w:pPr>
              <w:spacing w:before="20" w:after="20" w:line="276" w:lineRule="auto"/>
              <w:jc w:val="left"/>
            </w:pPr>
            <w:r>
              <w:rPr>
                <w:rFonts w:ascii="Times New Roman" w:hAnsi="Times New Roman" w:cs="Times New Roman" w:eastAsia="Times New Roman"/>
                <w:b w:val="0"/>
                <w:i w:val="0"/>
                <w:sz w:val="22"/>
              </w:rPr>
              <w:t>Máy chủ đám mây đặt tại Việt Nam (Viettel Cloud / VNPT — Tier III), dung lượng lưu trữ, băng thông, sao lưu dự phòng, chứng chỉ SSL/TLS</w:t>
            </w:r>
          </w:p>
        </w:tc>
        <w:tc>
          <w:tcPr>
            <w:tcW w:type="dxa" w:w="1872"/>
          </w:tcPr>
          <w:p>
            <w:pPr>
              <w:spacing w:before="20" w:after="20" w:line="276" w:lineRule="auto"/>
              <w:jc w:val="left"/>
            </w:pPr>
            <w:r>
              <w:rPr>
                <w:rFonts w:ascii="Times New Roman" w:hAnsi="Times New Roman" w:cs="Times New Roman" w:eastAsia="Times New Roman"/>
                <w:b/>
                <w:i w:val="0"/>
                <w:sz w:val="22"/>
              </w:rPr>
              <w:t>Do Ban chi trả trực tiếp</w:t>
            </w:r>
          </w:p>
        </w:tc>
        <w:tc>
          <w:tcPr>
            <w:tcW w:type="dxa" w:w="1872"/>
          </w:tcPr>
          <w:p>
            <w:pPr>
              <w:spacing w:before="20" w:after="20" w:line="276" w:lineRule="auto"/>
              <w:jc w:val="center"/>
            </w:pPr>
            <w:r>
              <w:rPr>
                <w:rFonts w:ascii="Times New Roman" w:hAnsi="Times New Roman" w:cs="Times New Roman" w:eastAsia="Times New Roman"/>
                <w:b w:val="0"/>
                <w:i w:val="0"/>
                <w:sz w:val="22"/>
              </w:rPr>
              <w:t>Ban ký hợp đồng trực tiếp với nhà cung cấp hạ tầng Cloud. Chi phí tùy theo quy mô dung lượng, số lượng dự án và số lượng user truy cập thực tế (Ban sẽ chủ động nâng cấp gói hạ tầng Cloud khi số lượng người dùng tăng lên, dự kiến ban đầu từ 50–100 triệu/năm).</w:t>
            </w:r>
          </w:p>
        </w:tc>
      </w:tr>
      <w:tr>
        <w:tc>
          <w:tcPr>
            <w:tcW w:type="dxa" w:w="1872"/>
          </w:tcPr>
          <w:p>
            <w:pPr>
              <w:spacing w:before="20" w:after="20" w:line="276" w:lineRule="auto"/>
              <w:jc w:val="center"/>
            </w:pPr>
            <w:r>
              <w:rPr>
                <w:rFonts w:ascii="Times New Roman" w:hAnsi="Times New Roman" w:cs="Times New Roman" w:eastAsia="Times New Roman"/>
                <w:b w:val="0"/>
                <w:i w:val="0"/>
                <w:sz w:val="22"/>
              </w:rPr>
              <w:t>B</w:t>
            </w:r>
          </w:p>
        </w:tc>
        <w:tc>
          <w:tcPr>
            <w:tcW w:type="dxa" w:w="1872"/>
          </w:tcPr>
          <w:p>
            <w:pPr>
              <w:spacing w:before="20" w:after="20" w:line="276" w:lineRule="auto"/>
              <w:jc w:val="left"/>
            </w:pPr>
            <w:r>
              <w:rPr>
                <w:rFonts w:ascii="Times New Roman" w:hAnsi="Times New Roman" w:cs="Times New Roman" w:eastAsia="Times New Roman"/>
                <w:b/>
                <w:i w:val="0"/>
                <w:sz w:val="22"/>
              </w:rPr>
              <w:t>Phần mềm CDE CIC (Phân hệ 1 + 2)</w:t>
            </w:r>
          </w:p>
        </w:tc>
        <w:tc>
          <w:tcPr>
            <w:tcW w:type="dxa" w:w="1872"/>
          </w:tcPr>
          <w:p>
            <w:pPr>
              <w:spacing w:before="20" w:after="20" w:line="276" w:lineRule="auto"/>
              <w:jc w:val="left"/>
            </w:pPr>
            <w:r>
              <w:rPr>
                <w:rFonts w:ascii="Times New Roman" w:hAnsi="Times New Roman" w:cs="Times New Roman" w:eastAsia="Times New Roman"/>
                <w:b w:val="0"/>
                <w:i w:val="0"/>
                <w:sz w:val="22"/>
              </w:rPr>
              <w:t xml:space="preserve">Giấy phép sử dụng nền tảng CDE CIC bao gồm Phân hệ 1 (Quản lý Tài liệu &amp; Phê duyệt) và Phân hệ 2 (BIM Viewer &amp; Coordination) — </w:t>
            </w:r>
            <w:r>
              <w:rPr>
                <w:rFonts w:ascii="Times New Roman" w:hAnsi="Times New Roman" w:cs="Times New Roman" w:eastAsia="Times New Roman"/>
                <w:b/>
                <w:i w:val="0"/>
                <w:sz w:val="22"/>
              </w:rPr>
              <w:t>không giới hạn số lượng người dùng</w:t>
            </w:r>
          </w:p>
        </w:tc>
        <w:tc>
          <w:tcPr>
            <w:tcW w:type="dxa" w:w="1872"/>
          </w:tcPr>
          <w:p>
            <w:pPr>
              <w:spacing w:before="20" w:after="20" w:line="276" w:lineRule="auto"/>
              <w:jc w:val="left"/>
            </w:pPr>
            <w:r>
              <w:rPr>
                <w:rFonts w:ascii="Times New Roman" w:hAnsi="Times New Roman" w:cs="Times New Roman" w:eastAsia="Times New Roman"/>
                <w:b/>
                <w:i w:val="0"/>
                <w:sz w:val="22"/>
              </w:rPr>
              <w:t>150.000.000</w:t>
            </w:r>
          </w:p>
        </w:tc>
        <w:tc>
          <w:tcPr>
            <w:tcW w:type="dxa" w:w="1872"/>
          </w:tcPr>
          <w:p>
            <w:pPr>
              <w:spacing w:before="20" w:after="20" w:line="276" w:lineRule="auto"/>
              <w:jc w:val="left"/>
            </w:pPr>
            <w:r>
              <w:rPr>
                <w:rFonts w:ascii="Times New Roman" w:hAnsi="Times New Roman" w:cs="Times New Roman" w:eastAsia="Times New Roman"/>
                <w:b w:val="0"/>
                <w:i w:val="0"/>
                <w:sz w:val="22"/>
              </w:rPr>
              <w:t>Thuê bao 1 năm. Bao gồm triển khai, cấu hình, đào tạo và hỗ trợ kỹ thuật.</w:t>
            </w:r>
          </w:p>
        </w:tc>
      </w:tr>
      <w:tr>
        <w:tc>
          <w:tcPr>
            <w:tcW w:type="dxa" w:w="1872"/>
          </w:tcPr>
          <w:p>
            <w:pPr>
              <w:spacing w:before="20" w:after="20" w:line="276" w:lineRule="auto"/>
              <w:jc w:val="center"/>
            </w:pPr>
          </w:p>
        </w:tc>
        <w:tc>
          <w:tcPr>
            <w:tcW w:type="dxa" w:w="1872"/>
          </w:tcPr>
          <w:p>
            <w:pPr>
              <w:spacing w:before="20" w:after="20" w:line="276" w:lineRule="auto"/>
              <w:jc w:val="left"/>
            </w:pPr>
            <w:r>
              <w:rPr>
                <w:rFonts w:ascii="Times New Roman" w:hAnsi="Times New Roman" w:cs="Times New Roman" w:eastAsia="Times New Roman"/>
                <w:b/>
                <w:i w:val="0"/>
                <w:sz w:val="22"/>
              </w:rPr>
              <w:t>Tổng chi phí phần mềm CDE CIC</w:t>
            </w:r>
          </w:p>
        </w:tc>
        <w:tc>
          <w:tcPr>
            <w:tcW w:type="dxa" w:w="1872"/>
          </w:tcPr>
          <w:p>
            <w:pPr>
              <w:spacing w:before="20" w:after="20" w:line="276" w:lineRule="auto"/>
              <w:jc w:val="left"/>
            </w:pPr>
          </w:p>
        </w:tc>
        <w:tc>
          <w:tcPr>
            <w:tcW w:type="dxa" w:w="1872"/>
          </w:tcPr>
          <w:p>
            <w:pPr>
              <w:spacing w:before="20" w:after="20" w:line="276" w:lineRule="auto"/>
              <w:jc w:val="left"/>
            </w:pPr>
            <w:r>
              <w:rPr>
                <w:rFonts w:ascii="Times New Roman" w:hAnsi="Times New Roman" w:cs="Times New Roman" w:eastAsia="Times New Roman"/>
                <w:b/>
                <w:i w:val="0"/>
                <w:sz w:val="22"/>
              </w:rPr>
              <w:t>150.000.000</w:t>
            </w:r>
          </w:p>
        </w:tc>
        <w:tc>
          <w:tcPr>
            <w:tcW w:type="dxa" w:w="1872"/>
          </w:tcPr>
          <w:p>
            <w:pPr>
              <w:spacing w:before="20" w:after="20" w:line="276" w:lineRule="auto"/>
              <w:jc w:val="left"/>
            </w:pPr>
          </w:p>
        </w:tc>
      </w:tr>
    </w:tbl>
    <w:p>
      <w:pPr>
        <w:spacing w:before="40" w:after="40"/>
        <w:ind w:left="720"/>
        <w:jc w:val="both"/>
      </w:pPr>
      <w:r>
        <w:rPr>
          <w:rFonts w:ascii="Times New Roman" w:hAnsi="Times New Roman" w:cs="Times New Roman" w:eastAsia="Times New Roman"/>
          <w:b w:val="0"/>
          <w:i/>
          <w:sz w:val="24"/>
        </w:rPr>
        <w:t>Khái toán chi phí hạ tầng Cloud khi nâng cấp (Cho quy mô 100 user và 1 TB lưu trữ SSD):</w:t>
      </w:r>
    </w:p>
    <w:p>
      <w:pPr>
        <w:spacing w:before="40" w:after="40" w:lineRule="auto" w:line="276"/>
        <w:ind w:firstLine="720"/>
        <w:jc w:val="both"/>
      </w:pPr>
      <w:r>
        <w:rPr>
          <w:rFonts w:ascii="Times New Roman" w:hAnsi="Times New Roman" w:cs="Times New Roman" w:eastAsia="Times New Roman"/>
          <w:b w:val="0"/>
          <w:i w:val="0"/>
          <w:sz w:val="26"/>
        </w:rPr>
        <w:t>&gt;</w:t>
      </w:r>
    </w:p>
    <w:p>
      <w:pPr>
        <w:spacing w:before="40" w:after="40"/>
        <w:ind w:left="720"/>
        <w:jc w:val="both"/>
      </w:pPr>
      <w:r>
        <w:rPr>
          <w:rFonts w:ascii="Times New Roman" w:hAnsi="Times New Roman" w:cs="Times New Roman" w:eastAsia="Times New Roman"/>
          <w:b w:val="0"/>
          <w:i/>
          <w:sz w:val="24"/>
        </w:rPr>
        <w:t>Để giúp Ban dễ định lượng chi phí tự chi trả khi mở rộng quy mô, dưới đây là khái toán dịch vụ thuê đám mây trong nước (Viettel Cloud / VNPT Cloud đạt chuẩn Tier III) phục vụ cho 100 user truy cập đồng thời và 1 TB dung lượng lưu trữ SSD:</w:t>
      </w:r>
    </w:p>
    <w:p>
      <w:pPr>
        <w:spacing w:before="40" w:after="40"/>
        <w:ind w:left="720"/>
        <w:jc w:val="both"/>
      </w:pPr>
      <w:r>
        <w:rPr>
          <w:rFonts w:ascii="Times New Roman" w:hAnsi="Times New Roman" w:cs="Times New Roman" w:eastAsia="Times New Roman"/>
          <w:b w:val="0"/>
          <w:i/>
          <w:sz w:val="24"/>
        </w:rPr>
        <w:t>* Máy chủ ảo (Cloud Server - VM): Cấu hình 8 vCPU / 32GB RAM / 100GB SSD hệ thống (vận hành luồng phê duyệt và BIM Viewer Web mượt mà): ~3.000.000 – 4.500.000 VNĐ/tháng.</w:t>
      </w:r>
    </w:p>
    <w:p>
      <w:pPr>
        <w:spacing w:before="40" w:after="40"/>
        <w:ind w:left="720"/>
        <w:jc w:val="both"/>
      </w:pPr>
      <w:r>
        <w:rPr>
          <w:rFonts w:ascii="Times New Roman" w:hAnsi="Times New Roman" w:cs="Times New Roman" w:eastAsia="Times New Roman"/>
          <w:b w:val="0"/>
          <w:i/>
          <w:sz w:val="24"/>
        </w:rPr>
        <w:t>* Dung lượng lưu trữ SSD/Object Storage (1 TB): Lưu trữ các tệp IFC gốc, bản vẽ và tài liệu dự án: ~800.000 – 1.200.000 VNĐ/tháng.</w:t>
      </w:r>
    </w:p>
    <w:p>
      <w:pPr>
        <w:spacing w:before="40" w:after="40"/>
        <w:ind w:left="720"/>
        <w:jc w:val="both"/>
      </w:pPr>
      <w:r>
        <w:rPr>
          <w:rFonts w:ascii="Times New Roman" w:hAnsi="Times New Roman" w:cs="Times New Roman" w:eastAsia="Times New Roman"/>
          <w:b w:val="0"/>
          <w:i/>
          <w:sz w:val="24"/>
        </w:rPr>
        <w:t>* Băng thông &amp; Sao lưu (Bandwidth &amp; Backup): Sao lưu tự động hằng ngày và đường truyền mạng trong nước tốc độ cao: ~800.000 – 1.500.000 VNĐ/tháng.</w:t>
      </w:r>
    </w:p>
    <w:p>
      <w:pPr>
        <w:spacing w:before="40" w:after="40"/>
        <w:ind w:left="720"/>
        <w:jc w:val="both"/>
      </w:pPr>
      <w:r>
        <w:rPr>
          <w:rFonts w:ascii="Times New Roman" w:hAnsi="Times New Roman" w:cs="Times New Roman" w:eastAsia="Times New Roman"/>
          <w:b w:val="0"/>
          <w:i/>
          <w:sz w:val="24"/>
        </w:rPr>
        <w:t>* Tổng chi phí hạ tầng dự kiến: Khoảng 4.600.000 – 7.200.000 VNĐ/tháng (tương đương khoảng 55.000.000 – 86.000.000 VNĐ/năm).</w:t>
      </w:r>
    </w:p>
    <w:p>
      <w:pPr>
        <w:spacing w:before="40" w:after="40"/>
        <w:ind w:left="720"/>
        <w:jc w:val="both"/>
      </w:pPr>
      <w:r>
        <w:rPr>
          <w:rFonts w:ascii="Times New Roman" w:hAnsi="Times New Roman" w:cs="Times New Roman" w:eastAsia="Times New Roman"/>
          <w:b w:val="0"/>
          <w:i/>
          <w:sz w:val="24"/>
        </w:rPr>
        <w:t>Ưu điểm mô hình chi phí CDE CIC so với CDE nước ngoài:</w:t>
      </w:r>
    </w:p>
    <w:p>
      <w:pPr>
        <w:spacing w:before="40" w:after="40" w:lineRule="auto" w:line="276"/>
        <w:ind w:firstLine="720"/>
        <w:jc w:val="both"/>
      </w:pPr>
      <w:r>
        <w:rPr>
          <w:rFonts w:ascii="Times New Roman" w:hAnsi="Times New Roman" w:cs="Times New Roman" w:eastAsia="Times New Roman"/>
          <w:b w:val="0"/>
          <w:i w:val="0"/>
          <w:sz w:val="26"/>
        </w:rPr>
        <w:t>&gt;</w:t>
      </w:r>
    </w:p>
    <w:p>
      <w:pPr>
        <w:spacing w:before="40" w:after="40"/>
        <w:ind w:left="720"/>
        <w:jc w:val="both"/>
      </w:pPr>
    </w:p>
    <w:p>
      <w:pPr>
        <w:spacing w:before="40" w:after="40"/>
        <w:ind w:left="720"/>
        <w:jc w:val="both"/>
      </w:pPr>
    </w:p>
    <w:p>
      <w:pPr>
        <w:spacing w:before="40" w:after="40"/>
        <w:ind w:left="720"/>
        <w:jc w:val="both"/>
      </w:pPr>
    </w:p>
    <w:p>
      <w:pPr>
        <w:spacing w:before="40" w:after="40"/>
        <w:ind w:left="720"/>
        <w:jc w:val="both"/>
      </w:pPr>
    </w:p>
    <w:p>
      <w:pPr>
        <w:spacing w:before="40" w:after="40"/>
        <w:ind w:left="720"/>
        <w:jc w:val="both"/>
      </w:pPr>
    </w:p>
    <w:p>
      <w:pPr>
        <w:spacing w:before="40" w:after="40"/>
        <w:ind w:left="720"/>
        <w:jc w:val="both"/>
      </w:pPr>
    </w:p>
    <w:p>
      <w:pPr>
        <w:spacing w:before="40" w:after="40"/>
        <w:ind w:left="720"/>
        <w:jc w:val="both"/>
      </w:pPr>
    </w:p>
    <w:p>
      <w:pPr>
        <w:spacing w:before="40" w:after="40" w:lineRule="auto" w:line="276"/>
        <w:ind w:firstLine="720"/>
        <w:jc w:val="both"/>
      </w:pPr>
      <w:r>
        <w:rPr>
          <w:rFonts w:ascii="Times New Roman" w:hAnsi="Times New Roman" w:cs="Times New Roman" w:eastAsia="Times New Roman"/>
          <w:b w:val="0"/>
          <w:i w:val="0"/>
          <w:sz w:val="26"/>
        </w:rPr>
        <w:t>&gt;</w:t>
      </w:r>
    </w:p>
    <w:p>
      <w:pPr>
        <w:spacing w:before="40" w:after="40"/>
        <w:ind w:left="720"/>
        <w:jc w:val="both"/>
      </w:pPr>
      <w:r>
        <w:rPr>
          <w:rFonts w:ascii="Times New Roman" w:hAnsi="Times New Roman" w:cs="Times New Roman" w:eastAsia="Times New Roman"/>
          <w:b w:val="0"/>
          <w:i/>
          <w:sz w:val="24"/>
        </w:rPr>
        <w:t>Với mô hình không giới hạn user về mặt bản quyền phần mềm, chi phí CDE CIC không tăng khi Ban mở rộng số nhân sự sử dụng (việc mở rộng quy mô phục vụ người dùng sẽ do Ban chủ động nâng cấp hạ tầng Cloud khi cần thiết), trong khi CDE nước ngoài tăng tuyến tính theo số user.</w:t>
      </w:r>
    </w:p>
    <w:p>
      <w:pPr>
        <w:spacing w:before="200" w:after="60" w:lineRule="auto" w:line="276"/>
        <w:jc w:val="left"/>
      </w:pPr>
      <w:r>
        <w:rPr>
          <w:rFonts w:ascii="Times New Roman" w:hAnsi="Times New Roman" w:cs="Times New Roman" w:eastAsia="Times New Roman"/>
          <w:b/>
          <w:i w:val="0"/>
          <w:sz w:val="26"/>
        </w:rPr>
        <w:t>5. Lợi ích khi Ban sử dụng CDE CIC</w:t>
      </w:r>
    </w:p>
    <w:p>
      <w:pPr>
        <w:spacing w:before="40" w:after="40"/>
        <w:ind w:left="360"/>
        <w:jc w:val="both"/>
      </w:pPr>
      <w:r>
        <w:rPr>
          <w:rFonts w:ascii="Times New Roman" w:hAnsi="Times New Roman" w:cs="Times New Roman" w:eastAsia="Times New Roman"/>
          <w:b/>
          <w:i w:val="0"/>
          <w:sz w:val="26"/>
        </w:rPr>
        <w:t xml:space="preserve">1. </w:t>
      </w:r>
      <w:r>
        <w:rPr>
          <w:rFonts w:ascii="Times New Roman" w:hAnsi="Times New Roman" w:cs="Times New Roman" w:eastAsia="Times New Roman"/>
          <w:b/>
          <w:i w:val="0"/>
          <w:sz w:val="26"/>
        </w:rPr>
        <w:t>Tuân thủ pháp luật:</w:t>
      </w:r>
      <w:r>
        <w:rPr>
          <w:rFonts w:ascii="Times New Roman" w:hAnsi="Times New Roman" w:cs="Times New Roman" w:eastAsia="Times New Roman"/>
          <w:b w:val="0"/>
          <w:i w:val="0"/>
          <w:sz w:val="26"/>
        </w:rPr>
        <w:t xml:space="preserve"> Đáp ứng đầy đủ QCVN 12:2026/BCA — điều kiện tiên quyết để vận hành CDE tại cơ quan nhà nước từ 01/07/2026.</w:t>
      </w:r>
    </w:p>
    <w:p>
      <w:pPr>
        <w:spacing w:before="40" w:after="40"/>
        <w:ind w:left="360"/>
        <w:jc w:val="both"/>
      </w:pPr>
      <w:r>
        <w:rPr>
          <w:rFonts w:ascii="Times New Roman" w:hAnsi="Times New Roman" w:cs="Times New Roman" w:eastAsia="Times New Roman"/>
          <w:b/>
          <w:i w:val="0"/>
          <w:sz w:val="26"/>
        </w:rPr>
        <w:t xml:space="preserve">2. </w:t>
      </w:r>
      <w:r>
        <w:rPr>
          <w:rFonts w:ascii="Times New Roman" w:hAnsi="Times New Roman" w:cs="Times New Roman" w:eastAsia="Times New Roman"/>
          <w:b/>
          <w:i w:val="0"/>
          <w:sz w:val="26"/>
        </w:rPr>
        <w:t>Tiết kiệm chi phí:</w:t>
      </w:r>
      <w:r>
        <w:rPr>
          <w:rFonts w:ascii="Times New Roman" w:hAnsi="Times New Roman" w:cs="Times New Roman" w:eastAsia="Times New Roman"/>
          <w:b w:val="0"/>
          <w:i w:val="0"/>
          <w:sz w:val="26"/>
        </w:rPr>
        <w:t xml:space="preserve"> Chi phí bản quyền phần mềm CDE nội địa trọn gói theo năm tiết kiệm khoảng 60–80% so với giải pháp CDE nước ngoài tính theo đầu người dùng (user).</w:t>
      </w:r>
    </w:p>
    <w:p>
      <w:pPr>
        <w:spacing w:before="40" w:after="40"/>
        <w:ind w:left="360"/>
        <w:jc w:val="both"/>
      </w:pPr>
      <w:r>
        <w:rPr>
          <w:rFonts w:ascii="Times New Roman" w:hAnsi="Times New Roman" w:cs="Times New Roman" w:eastAsia="Times New Roman"/>
          <w:b/>
          <w:i w:val="0"/>
          <w:sz w:val="26"/>
        </w:rPr>
        <w:t xml:space="preserve">3. </w:t>
      </w:r>
      <w:r>
        <w:rPr>
          <w:rFonts w:ascii="Times New Roman" w:hAnsi="Times New Roman" w:cs="Times New Roman" w:eastAsia="Times New Roman"/>
          <w:b/>
          <w:i w:val="0"/>
          <w:sz w:val="26"/>
        </w:rPr>
        <w:t>Bảo vệ chủ quyền dữ liệu:</w:t>
      </w:r>
      <w:r>
        <w:rPr>
          <w:rFonts w:ascii="Times New Roman" w:hAnsi="Times New Roman" w:cs="Times New Roman" w:eastAsia="Times New Roman"/>
          <w:b w:val="0"/>
          <w:i w:val="0"/>
          <w:sz w:val="26"/>
        </w:rPr>
        <w:t xml:space="preserve"> Toàn bộ hồ sơ thiết kế, bản vẽ hoàn công, mô hình BIM được lưu trữ trên máy chủ trong lãnh thổ Việt Nam.</w:t>
      </w:r>
    </w:p>
    <w:p>
      <w:pPr>
        <w:spacing w:before="40" w:after="40"/>
        <w:ind w:left="360"/>
        <w:jc w:val="both"/>
      </w:pPr>
      <w:r>
        <w:rPr>
          <w:rFonts w:ascii="Times New Roman" w:hAnsi="Times New Roman" w:cs="Times New Roman" w:eastAsia="Times New Roman"/>
          <w:b/>
          <w:i w:val="0"/>
          <w:sz w:val="26"/>
        </w:rPr>
        <w:t xml:space="preserve">4. </w:t>
      </w:r>
      <w:r>
        <w:rPr>
          <w:rFonts w:ascii="Times New Roman" w:hAnsi="Times New Roman" w:cs="Times New Roman" w:eastAsia="Times New Roman"/>
          <w:b/>
          <w:i w:val="0"/>
          <w:sz w:val="26"/>
        </w:rPr>
        <w:t>Bản địa hóa nghiệp vụ:</w:t>
      </w:r>
      <w:r>
        <w:rPr>
          <w:rFonts w:ascii="Times New Roman" w:hAnsi="Times New Roman" w:cs="Times New Roman" w:eastAsia="Times New Roman"/>
          <w:b w:val="0"/>
          <w:i w:val="0"/>
          <w:sz w:val="26"/>
        </w:rPr>
        <w:t xml:space="preserve"> Giao diện tiếng Việt, quy trình phê duyệt phù hợp thực tiễn Ban QLDA, tích hợp sẵn biểu mẫu BEP/EIR đang áp dụng tại Việt Nam.</w:t>
      </w:r>
    </w:p>
    <w:p>
      <w:pPr>
        <w:spacing w:before="40" w:after="40"/>
        <w:ind w:left="360"/>
        <w:jc w:val="both"/>
      </w:pPr>
      <w:r>
        <w:rPr>
          <w:rFonts w:ascii="Times New Roman" w:hAnsi="Times New Roman" w:cs="Times New Roman" w:eastAsia="Times New Roman"/>
          <w:b/>
          <w:i w:val="0"/>
          <w:sz w:val="26"/>
        </w:rPr>
        <w:t xml:space="preserve">5. </w:t>
      </w:r>
      <w:r>
        <w:rPr>
          <w:rFonts w:ascii="Times New Roman" w:hAnsi="Times New Roman" w:cs="Times New Roman" w:eastAsia="Times New Roman"/>
          <w:b/>
          <w:i w:val="0"/>
          <w:sz w:val="26"/>
        </w:rPr>
        <w:t>Hỗ trợ kỹ thuật trực tiếp:</w:t>
      </w:r>
      <w:r>
        <w:rPr>
          <w:rFonts w:ascii="Times New Roman" w:hAnsi="Times New Roman" w:cs="Times New Roman" w:eastAsia="Times New Roman"/>
          <w:b w:val="0"/>
          <w:i w:val="0"/>
          <w:sz w:val="26"/>
        </w:rPr>
        <w:t xml:space="preserve"> Đội ngũ CIC hỗ trợ tại chỗ, đào tạo trực tiếp, giải quyết vấn đề nhanh chóng — không phụ thuộc vào support quốc tế múi giờ khác.</w:t>
      </w:r>
    </w:p>
    <w:p>
      <w:pPr>
        <w:spacing w:before="40" w:after="40"/>
        <w:ind w:left="360"/>
        <w:jc w:val="both"/>
      </w:pPr>
      <w:r>
        <w:rPr>
          <w:rFonts w:ascii="Times New Roman" w:hAnsi="Times New Roman" w:cs="Times New Roman" w:eastAsia="Times New Roman"/>
          <w:b/>
          <w:i w:val="0"/>
          <w:sz w:val="26"/>
        </w:rPr>
        <w:t xml:space="preserve">6. </w:t>
      </w:r>
      <w:r>
        <w:rPr>
          <w:rFonts w:ascii="Times New Roman" w:hAnsi="Times New Roman" w:cs="Times New Roman" w:eastAsia="Times New Roman"/>
          <w:b/>
          <w:i w:val="0"/>
          <w:sz w:val="26"/>
        </w:rPr>
        <w:t>Ưu tiên mua sắm công:</w:t>
      </w:r>
      <w:r>
        <w:rPr>
          <w:rFonts w:ascii="Times New Roman" w:hAnsi="Times New Roman" w:cs="Times New Roman" w:eastAsia="Times New Roman"/>
          <w:b w:val="0"/>
          <w:i w:val="0"/>
          <w:sz w:val="26"/>
        </w:rPr>
        <w:t xml:space="preserve"> CDE CIC hướng tới chứng nhận "Sản phẩm công nghệ số trọng điểm" theo TT 31/2025/TT-BKHCN, được ưu tiên khi sử dụng vốn ngân sách nhà nước (Điều 31 Luật Công nghiệp Công nghệ số).</w:t>
      </w:r>
    </w:p>
    <w:p>
      <w:pPr>
        <w:spacing w:before="280" w:after="80" w:lineRule="auto" w:line="276"/>
        <w:jc w:val="left"/>
      </w:pPr>
      <w:r>
        <w:rPr>
          <w:rFonts w:ascii="Times New Roman" w:hAnsi="Times New Roman" w:cs="Times New Roman" w:eastAsia="Times New Roman"/>
          <w:b/>
          <w:i w:val="0"/>
          <w:sz w:val="26"/>
        </w:rPr>
        <w:t>VI. CHI PHÍ KHÁI TOÁN SƠ BỘ TỔNG HỢP</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pPr>
              <w:spacing w:before="20" w:after="20" w:line="276" w:lineRule="auto"/>
              <w:jc w:val="center"/>
            </w:pPr>
            <w:r>
              <w:rPr>
                <w:rFonts w:ascii="Times New Roman" w:hAnsi="Times New Roman" w:cs="Times New Roman" w:eastAsia="Times New Roman"/>
                <w:b/>
                <w:i w:val="0"/>
                <w:sz w:val="22"/>
              </w:rPr>
              <w:t>STT</w:t>
            </w:r>
          </w:p>
        </w:tc>
        <w:tc>
          <w:tcPr>
            <w:tcW w:type="dxa" w:w="1872"/>
          </w:tcPr>
          <w:p>
            <w:pPr>
              <w:spacing w:before="20" w:after="20" w:line="276" w:lineRule="auto"/>
              <w:jc w:val="center"/>
            </w:pPr>
            <w:r>
              <w:rPr>
                <w:rFonts w:ascii="Times New Roman" w:hAnsi="Times New Roman" w:cs="Times New Roman" w:eastAsia="Times New Roman"/>
                <w:b/>
                <w:i w:val="0"/>
                <w:sz w:val="22"/>
              </w:rPr>
              <w:t>Nội dung</w:t>
            </w:r>
          </w:p>
        </w:tc>
        <w:tc>
          <w:tcPr>
            <w:tcW w:type="dxa" w:w="1872"/>
          </w:tcPr>
          <w:p>
            <w:pPr>
              <w:spacing w:before="20" w:after="20" w:line="276" w:lineRule="auto"/>
              <w:jc w:val="center"/>
            </w:pPr>
            <w:r>
              <w:rPr>
                <w:rFonts w:ascii="Times New Roman" w:hAnsi="Times New Roman" w:cs="Times New Roman" w:eastAsia="Times New Roman"/>
                <w:b/>
                <w:i w:val="0"/>
                <w:sz w:val="22"/>
              </w:rPr>
              <w:t>Giá trị (VNĐ)</w:t>
            </w:r>
          </w:p>
        </w:tc>
        <w:tc>
          <w:tcPr>
            <w:tcW w:type="dxa" w:w="1872"/>
          </w:tcPr>
          <w:p>
            <w:pPr>
              <w:spacing w:before="20" w:after="20" w:line="276" w:lineRule="auto"/>
              <w:jc w:val="center"/>
            </w:pPr>
            <w:r>
              <w:rPr>
                <w:rFonts w:ascii="Times New Roman" w:hAnsi="Times New Roman" w:cs="Times New Roman" w:eastAsia="Times New Roman"/>
                <w:b/>
                <w:i w:val="0"/>
                <w:sz w:val="22"/>
              </w:rPr>
              <w:t>Số lượng</w:t>
            </w:r>
          </w:p>
        </w:tc>
        <w:tc>
          <w:tcPr>
            <w:tcW w:type="dxa" w:w="1872"/>
          </w:tcPr>
          <w:p>
            <w:pPr>
              <w:spacing w:before="20" w:after="20" w:line="276" w:lineRule="auto"/>
              <w:jc w:val="center"/>
            </w:pPr>
            <w:r>
              <w:rPr>
                <w:rFonts w:ascii="Times New Roman" w:hAnsi="Times New Roman" w:cs="Times New Roman" w:eastAsia="Times New Roman"/>
                <w:b/>
                <w:i w:val="0"/>
                <w:sz w:val="22"/>
              </w:rPr>
              <w:t>Tổng hợp (VNĐ)</w:t>
            </w:r>
          </w:p>
        </w:tc>
      </w:tr>
      <w:tr>
        <w:tc>
          <w:tcPr>
            <w:tcW w:type="dxa" w:w="1872"/>
          </w:tcPr>
          <w:p>
            <w:pPr>
              <w:spacing w:before="20" w:after="20" w:line="276" w:lineRule="auto"/>
              <w:jc w:val="center"/>
            </w:pPr>
            <w:r>
              <w:rPr>
                <w:rFonts w:ascii="Times New Roman" w:hAnsi="Times New Roman" w:cs="Times New Roman" w:eastAsia="Times New Roman"/>
                <w:b w:val="0"/>
                <w:i w:val="0"/>
                <w:sz w:val="22"/>
              </w:rPr>
              <w:t>1</w:t>
            </w:r>
          </w:p>
        </w:tc>
        <w:tc>
          <w:tcPr>
            <w:tcW w:type="dxa" w:w="1872"/>
          </w:tcPr>
          <w:p>
            <w:pPr>
              <w:spacing w:before="20" w:after="20" w:line="276" w:lineRule="auto"/>
              <w:jc w:val="left"/>
            </w:pPr>
            <w:r>
              <w:rPr>
                <w:rFonts w:ascii="Times New Roman" w:hAnsi="Times New Roman" w:cs="Times New Roman" w:eastAsia="Times New Roman"/>
                <w:b w:val="0"/>
                <w:i w:val="0"/>
                <w:sz w:val="22"/>
              </w:rPr>
              <w:t>Máy tính</w:t>
            </w:r>
          </w:p>
        </w:tc>
        <w:tc>
          <w:tcPr>
            <w:tcW w:type="dxa" w:w="1872"/>
          </w:tcPr>
          <w:p>
            <w:pPr>
              <w:spacing w:before="20" w:after="20" w:line="276" w:lineRule="auto"/>
              <w:jc w:val="center"/>
            </w:pPr>
            <w:r>
              <w:rPr>
                <w:rFonts w:ascii="Times New Roman" w:hAnsi="Times New Roman" w:cs="Times New Roman" w:eastAsia="Times New Roman"/>
                <w:b w:val="0"/>
                <w:i w:val="0"/>
                <w:sz w:val="22"/>
              </w:rPr>
              <w:t>70.000.000</w:t>
            </w:r>
          </w:p>
        </w:tc>
        <w:tc>
          <w:tcPr>
            <w:tcW w:type="dxa" w:w="1872"/>
          </w:tcPr>
          <w:p>
            <w:pPr>
              <w:spacing w:before="20" w:after="20" w:line="276" w:lineRule="auto"/>
              <w:jc w:val="center"/>
            </w:pPr>
            <w:r>
              <w:rPr>
                <w:rFonts w:ascii="Times New Roman" w:hAnsi="Times New Roman" w:cs="Times New Roman" w:eastAsia="Times New Roman"/>
                <w:b w:val="0"/>
                <w:i w:val="0"/>
                <w:sz w:val="22"/>
              </w:rPr>
              <w:t>10</w:t>
            </w:r>
          </w:p>
        </w:tc>
        <w:tc>
          <w:tcPr>
            <w:tcW w:type="dxa" w:w="1872"/>
          </w:tcPr>
          <w:p>
            <w:pPr>
              <w:spacing w:before="20" w:after="20" w:line="276" w:lineRule="auto"/>
              <w:jc w:val="center"/>
            </w:pPr>
            <w:r>
              <w:rPr>
                <w:rFonts w:ascii="Times New Roman" w:hAnsi="Times New Roman" w:cs="Times New Roman" w:eastAsia="Times New Roman"/>
                <w:b w:val="0"/>
                <w:i w:val="0"/>
                <w:sz w:val="22"/>
              </w:rPr>
              <w:t>700.000.000</w:t>
            </w:r>
          </w:p>
        </w:tc>
      </w:tr>
      <w:tr>
        <w:tc>
          <w:tcPr>
            <w:tcW w:type="dxa" w:w="1872"/>
          </w:tcPr>
          <w:p>
            <w:pPr>
              <w:spacing w:before="20" w:after="20" w:line="276" w:lineRule="auto"/>
              <w:jc w:val="center"/>
            </w:pPr>
            <w:r>
              <w:rPr>
                <w:rFonts w:ascii="Times New Roman" w:hAnsi="Times New Roman" w:cs="Times New Roman" w:eastAsia="Times New Roman"/>
                <w:b w:val="0"/>
                <w:i w:val="0"/>
                <w:sz w:val="22"/>
              </w:rPr>
              <w:t>2</w:t>
            </w:r>
          </w:p>
        </w:tc>
        <w:tc>
          <w:tcPr>
            <w:tcW w:type="dxa" w:w="1872"/>
          </w:tcPr>
          <w:p>
            <w:pPr>
              <w:spacing w:before="20" w:after="20" w:line="276" w:lineRule="auto"/>
              <w:jc w:val="left"/>
            </w:pPr>
            <w:r>
              <w:rPr>
                <w:rFonts w:ascii="Times New Roman" w:hAnsi="Times New Roman" w:cs="Times New Roman" w:eastAsia="Times New Roman"/>
                <w:b w:val="0"/>
                <w:i w:val="0"/>
                <w:sz w:val="22"/>
              </w:rPr>
              <w:t>Phần mềm Autodesk AEC Collection (thuê bao 1 năm)</w:t>
            </w:r>
          </w:p>
        </w:tc>
        <w:tc>
          <w:tcPr>
            <w:tcW w:type="dxa" w:w="1872"/>
          </w:tcPr>
          <w:p>
            <w:pPr>
              <w:spacing w:before="20" w:after="20" w:line="276" w:lineRule="auto"/>
              <w:jc w:val="center"/>
            </w:pPr>
            <w:r>
              <w:rPr>
                <w:rFonts w:ascii="Times New Roman" w:hAnsi="Times New Roman" w:cs="Times New Roman" w:eastAsia="Times New Roman"/>
                <w:b w:val="0"/>
                <w:i w:val="0"/>
                <w:sz w:val="22"/>
              </w:rPr>
              <w:t>73.500.000</w:t>
            </w:r>
          </w:p>
        </w:tc>
        <w:tc>
          <w:tcPr>
            <w:tcW w:type="dxa" w:w="1872"/>
          </w:tcPr>
          <w:p>
            <w:pPr>
              <w:spacing w:before="20" w:after="20" w:line="276" w:lineRule="auto"/>
              <w:jc w:val="center"/>
            </w:pPr>
            <w:r>
              <w:rPr>
                <w:rFonts w:ascii="Times New Roman" w:hAnsi="Times New Roman" w:cs="Times New Roman" w:eastAsia="Times New Roman"/>
                <w:b w:val="0"/>
                <w:i w:val="0"/>
                <w:sz w:val="22"/>
              </w:rPr>
              <w:t>10</w:t>
            </w:r>
          </w:p>
        </w:tc>
        <w:tc>
          <w:tcPr>
            <w:tcW w:type="dxa" w:w="1872"/>
          </w:tcPr>
          <w:p>
            <w:pPr>
              <w:spacing w:before="20" w:after="20" w:line="276" w:lineRule="auto"/>
              <w:jc w:val="center"/>
            </w:pPr>
            <w:r>
              <w:rPr>
                <w:rFonts w:ascii="Times New Roman" w:hAnsi="Times New Roman" w:cs="Times New Roman" w:eastAsia="Times New Roman"/>
                <w:b w:val="0"/>
                <w:i w:val="0"/>
                <w:sz w:val="22"/>
              </w:rPr>
              <w:t>730.500.000</w:t>
            </w:r>
          </w:p>
        </w:tc>
      </w:tr>
      <w:tr>
        <w:tc>
          <w:tcPr>
            <w:tcW w:type="dxa" w:w="1872"/>
          </w:tcPr>
          <w:p>
            <w:pPr>
              <w:spacing w:before="20" w:after="20" w:line="276" w:lineRule="auto"/>
              <w:jc w:val="center"/>
            </w:pPr>
            <w:r>
              <w:rPr>
                <w:rFonts w:ascii="Times New Roman" w:hAnsi="Times New Roman" w:cs="Times New Roman" w:eastAsia="Times New Roman"/>
                <w:b w:val="0"/>
                <w:i w:val="0"/>
                <w:sz w:val="22"/>
              </w:rPr>
              <w:t>3</w:t>
            </w:r>
          </w:p>
        </w:tc>
        <w:tc>
          <w:tcPr>
            <w:tcW w:type="dxa" w:w="1872"/>
          </w:tcPr>
          <w:p>
            <w:pPr>
              <w:spacing w:before="20" w:after="20" w:line="276" w:lineRule="auto"/>
              <w:jc w:val="left"/>
            </w:pPr>
            <w:r>
              <w:rPr>
                <w:rFonts w:ascii="Times New Roman" w:hAnsi="Times New Roman" w:cs="Times New Roman" w:eastAsia="Times New Roman"/>
                <w:b w:val="0"/>
                <w:i w:val="0"/>
                <w:sz w:val="22"/>
              </w:rPr>
              <w:t>Phần mềm CDE CIC — Phân hệ 1 + 2 (thuê bao 1 năm, không giới hạn user)</w:t>
            </w:r>
          </w:p>
        </w:tc>
        <w:tc>
          <w:tcPr>
            <w:tcW w:type="dxa" w:w="1872"/>
          </w:tcPr>
          <w:p>
            <w:pPr>
              <w:spacing w:before="20" w:after="20" w:line="276" w:lineRule="auto"/>
              <w:jc w:val="center"/>
            </w:pPr>
            <w:r>
              <w:rPr>
                <w:rFonts w:ascii="Times New Roman" w:hAnsi="Times New Roman" w:cs="Times New Roman" w:eastAsia="Times New Roman"/>
                <w:b w:val="0"/>
                <w:i w:val="0"/>
                <w:sz w:val="22"/>
              </w:rPr>
              <w:t>150.000.000</w:t>
            </w:r>
          </w:p>
        </w:tc>
        <w:tc>
          <w:tcPr>
            <w:tcW w:type="dxa" w:w="1872"/>
          </w:tcPr>
          <w:p>
            <w:pPr>
              <w:spacing w:before="20" w:after="20" w:line="276" w:lineRule="auto"/>
              <w:jc w:val="left"/>
            </w:pPr>
            <w:r>
              <w:rPr>
                <w:rFonts w:ascii="Times New Roman" w:hAnsi="Times New Roman" w:cs="Times New Roman" w:eastAsia="Times New Roman"/>
                <w:b w:val="0"/>
                <w:i w:val="0"/>
                <w:sz w:val="22"/>
              </w:rPr>
              <w:t>1 gói</w:t>
            </w:r>
          </w:p>
        </w:tc>
        <w:tc>
          <w:tcPr>
            <w:tcW w:type="dxa" w:w="1872"/>
          </w:tcPr>
          <w:p>
            <w:pPr>
              <w:spacing w:before="20" w:after="20" w:line="276" w:lineRule="auto"/>
              <w:jc w:val="center"/>
            </w:pPr>
            <w:r>
              <w:rPr>
                <w:rFonts w:ascii="Times New Roman" w:hAnsi="Times New Roman" w:cs="Times New Roman" w:eastAsia="Times New Roman"/>
                <w:b w:val="0"/>
                <w:i w:val="0"/>
                <w:sz w:val="22"/>
              </w:rPr>
              <w:t>150.000.000</w:t>
            </w:r>
          </w:p>
        </w:tc>
      </w:tr>
      <w:tr>
        <w:tc>
          <w:tcPr>
            <w:tcW w:type="dxa" w:w="1872"/>
          </w:tcPr>
          <w:p>
            <w:pPr>
              <w:spacing w:before="20" w:after="20" w:line="276" w:lineRule="auto"/>
              <w:jc w:val="center"/>
            </w:pPr>
            <w:r>
              <w:rPr>
                <w:rFonts w:ascii="Times New Roman" w:hAnsi="Times New Roman" w:cs="Times New Roman" w:eastAsia="Times New Roman"/>
                <w:b w:val="0"/>
                <w:i w:val="0"/>
                <w:sz w:val="22"/>
              </w:rPr>
              <w:t>4</w:t>
            </w:r>
          </w:p>
        </w:tc>
        <w:tc>
          <w:tcPr>
            <w:tcW w:type="dxa" w:w="1872"/>
          </w:tcPr>
          <w:p>
            <w:pPr>
              <w:spacing w:before="20" w:after="20" w:line="276" w:lineRule="auto"/>
              <w:jc w:val="left"/>
            </w:pPr>
            <w:r>
              <w:rPr>
                <w:rFonts w:ascii="Times New Roman" w:hAnsi="Times New Roman" w:cs="Times New Roman" w:eastAsia="Times New Roman"/>
                <w:b w:val="0"/>
                <w:i w:val="0"/>
                <w:sz w:val="22"/>
              </w:rPr>
              <w:t>Hạ tầng Cloud CDE (Viettel Cloud / VNPT, thuê bao 1 năm)</w:t>
            </w:r>
          </w:p>
        </w:tc>
        <w:tc>
          <w:tcPr>
            <w:tcW w:type="dxa" w:w="1872"/>
          </w:tcPr>
          <w:p>
            <w:pPr>
              <w:spacing w:before="20" w:after="20" w:line="276" w:lineRule="auto"/>
              <w:jc w:val="left"/>
            </w:pPr>
            <w:r>
              <w:rPr>
                <w:rFonts w:ascii="Times New Roman" w:hAnsi="Times New Roman" w:cs="Times New Roman" w:eastAsia="Times New Roman"/>
                <w:b w:val="0"/>
                <w:i/>
                <w:sz w:val="22"/>
              </w:rPr>
              <w:t>(Theo nhà cung cấp)</w:t>
            </w:r>
          </w:p>
        </w:tc>
        <w:tc>
          <w:tcPr>
            <w:tcW w:type="dxa" w:w="1872"/>
          </w:tcPr>
          <w:p>
            <w:pPr>
              <w:spacing w:before="20" w:after="20" w:line="276" w:lineRule="auto"/>
              <w:jc w:val="left"/>
            </w:pPr>
            <w:r>
              <w:rPr>
                <w:rFonts w:ascii="Times New Roman" w:hAnsi="Times New Roman" w:cs="Times New Roman" w:eastAsia="Times New Roman"/>
                <w:b w:val="0"/>
                <w:i w:val="0"/>
                <w:sz w:val="22"/>
              </w:rPr>
              <w:t>1 gói</w:t>
            </w:r>
          </w:p>
        </w:tc>
        <w:tc>
          <w:tcPr>
            <w:tcW w:type="dxa" w:w="1872"/>
          </w:tcPr>
          <w:p>
            <w:pPr>
              <w:spacing w:before="20" w:after="20" w:line="276" w:lineRule="auto"/>
              <w:jc w:val="center"/>
            </w:pPr>
            <w:r>
              <w:rPr>
                <w:rFonts w:ascii="Times New Roman" w:hAnsi="Times New Roman" w:cs="Times New Roman" w:eastAsia="Times New Roman"/>
                <w:b w:val="0"/>
                <w:i/>
                <w:sz w:val="22"/>
              </w:rPr>
              <w:t>(Dự kiến 50–100 triệu)</w:t>
            </w:r>
          </w:p>
        </w:tc>
      </w:tr>
      <w:tr>
        <w:tc>
          <w:tcPr>
            <w:tcW w:type="dxa" w:w="1872"/>
          </w:tcPr>
          <w:p>
            <w:pPr>
              <w:spacing w:before="20" w:after="20" w:line="276" w:lineRule="auto"/>
              <w:jc w:val="center"/>
            </w:pPr>
          </w:p>
        </w:tc>
        <w:tc>
          <w:tcPr>
            <w:tcW w:type="dxa" w:w="1872"/>
          </w:tcPr>
          <w:p>
            <w:pPr>
              <w:spacing w:before="20" w:after="20" w:line="276" w:lineRule="auto"/>
              <w:jc w:val="left"/>
            </w:pPr>
            <w:r>
              <w:rPr>
                <w:rFonts w:ascii="Times New Roman" w:hAnsi="Times New Roman" w:cs="Times New Roman" w:eastAsia="Times New Roman"/>
                <w:b/>
                <w:i w:val="0"/>
                <w:sz w:val="22"/>
              </w:rPr>
              <w:t>Tổng (chưa bao gồm hạ tầng Cloud)</w:t>
            </w:r>
          </w:p>
        </w:tc>
        <w:tc>
          <w:tcPr>
            <w:tcW w:type="dxa" w:w="1872"/>
          </w:tcPr>
          <w:p>
            <w:pPr>
              <w:spacing w:before="20" w:after="20" w:line="276" w:lineRule="auto"/>
              <w:jc w:val="left"/>
            </w:pPr>
          </w:p>
        </w:tc>
        <w:tc>
          <w:tcPr>
            <w:tcW w:type="dxa" w:w="1872"/>
          </w:tcPr>
          <w:p>
            <w:pPr>
              <w:spacing w:before="20" w:after="20" w:line="276" w:lineRule="auto"/>
              <w:jc w:val="left"/>
            </w:pPr>
          </w:p>
        </w:tc>
        <w:tc>
          <w:tcPr>
            <w:tcW w:type="dxa" w:w="1872"/>
          </w:tcPr>
          <w:p>
            <w:pPr>
              <w:spacing w:before="20" w:after="20" w:line="276" w:lineRule="auto"/>
              <w:jc w:val="left"/>
            </w:pPr>
            <w:r>
              <w:rPr>
                <w:rFonts w:ascii="Times New Roman" w:hAnsi="Times New Roman" w:cs="Times New Roman" w:eastAsia="Times New Roman"/>
                <w:b/>
                <w:i w:val="0"/>
                <w:sz w:val="22"/>
              </w:rPr>
              <w:t>1.580.500.000</w:t>
            </w:r>
          </w:p>
        </w:tc>
      </w:tr>
      <w:tr>
        <w:tc>
          <w:tcPr>
            <w:tcW w:type="dxa" w:w="1872"/>
          </w:tcPr>
          <w:p>
            <w:pPr>
              <w:spacing w:before="20" w:after="20" w:line="276" w:lineRule="auto"/>
              <w:jc w:val="center"/>
            </w:pPr>
          </w:p>
        </w:tc>
        <w:tc>
          <w:tcPr>
            <w:tcW w:type="dxa" w:w="1872"/>
          </w:tcPr>
          <w:p>
            <w:pPr>
              <w:spacing w:before="20" w:after="20" w:line="276" w:lineRule="auto"/>
              <w:jc w:val="left"/>
            </w:pPr>
            <w:r>
              <w:rPr>
                <w:rFonts w:ascii="Times New Roman" w:hAnsi="Times New Roman" w:cs="Times New Roman" w:eastAsia="Times New Roman"/>
                <w:b/>
                <w:i w:val="0"/>
                <w:sz w:val="22"/>
              </w:rPr>
              <w:t>Tổng dự kiến (bao gồm hạ tầng Cloud)</w:t>
            </w:r>
          </w:p>
        </w:tc>
        <w:tc>
          <w:tcPr>
            <w:tcW w:type="dxa" w:w="1872"/>
          </w:tcPr>
          <w:p>
            <w:pPr>
              <w:spacing w:before="20" w:after="20" w:line="276" w:lineRule="auto"/>
              <w:jc w:val="left"/>
            </w:pPr>
          </w:p>
        </w:tc>
        <w:tc>
          <w:tcPr>
            <w:tcW w:type="dxa" w:w="1872"/>
          </w:tcPr>
          <w:p>
            <w:pPr>
              <w:spacing w:before="20" w:after="20" w:line="276" w:lineRule="auto"/>
              <w:jc w:val="left"/>
            </w:pPr>
          </w:p>
        </w:tc>
        <w:tc>
          <w:tcPr>
            <w:tcW w:type="dxa" w:w="1872"/>
          </w:tcPr>
          <w:p>
            <w:pPr>
              <w:spacing w:before="20" w:after="20" w:line="276" w:lineRule="auto"/>
              <w:jc w:val="left"/>
            </w:pPr>
            <w:r>
              <w:rPr>
                <w:rFonts w:ascii="Times New Roman" w:hAnsi="Times New Roman" w:cs="Times New Roman" w:eastAsia="Times New Roman"/>
                <w:b/>
                <w:i w:val="0"/>
                <w:sz w:val="22"/>
              </w:rPr>
              <w:t>~1.630.500.000 – 1.680.500.000</w:t>
            </w:r>
          </w:p>
        </w:tc>
      </w:tr>
    </w:tbl>
    <w:p>
      <w:pPr>
        <w:spacing w:before="40" w:after="40"/>
        <w:ind w:left="720"/>
        <w:jc w:val="both"/>
      </w:pPr>
      <w:r>
        <w:rPr>
          <w:rFonts w:ascii="Times New Roman" w:hAnsi="Times New Roman" w:cs="Times New Roman" w:eastAsia="Times New Roman"/>
          <w:b w:val="0"/>
          <w:i/>
          <w:sz w:val="24"/>
        </w:rPr>
        <w:t>Kiến nghị: Ban Giám đốc xem xét, phê duyệt phương án triển khai đồng bộ:</w:t>
      </w:r>
    </w:p>
    <w:p>
      <w:pPr>
        <w:spacing w:before="40" w:after="40"/>
        <w:ind w:left="720"/>
        <w:jc w:val="both"/>
      </w:pPr>
      <w:r>
        <w:rPr>
          <w:rFonts w:ascii="Times New Roman" w:hAnsi="Times New Roman" w:cs="Times New Roman" w:eastAsia="Times New Roman"/>
          <w:b w:val="0"/>
          <w:i/>
          <w:sz w:val="24"/>
        </w:rPr>
        <w:t>1. Phần cứng: 10 máy tính cấu hình BIM.</w:t>
      </w:r>
    </w:p>
    <w:p>
      <w:pPr>
        <w:spacing w:before="40" w:after="40"/>
        <w:ind w:left="720"/>
        <w:jc w:val="both"/>
      </w:pPr>
      <w:r>
        <w:rPr>
          <w:rFonts w:ascii="Times New Roman" w:hAnsi="Times New Roman" w:cs="Times New Roman" w:eastAsia="Times New Roman"/>
          <w:b w:val="0"/>
          <w:i/>
          <w:sz w:val="24"/>
        </w:rPr>
        <w:t>2. Phần mềm tạo lập mô hình: 10 license Autodesk AEC Collection.</w:t>
      </w:r>
    </w:p>
    <w:p>
      <w:pPr>
        <w:spacing w:before="40" w:after="40"/>
        <w:ind w:left="720"/>
        <w:jc w:val="both"/>
      </w:pPr>
      <w:r>
        <w:rPr>
          <w:rFonts w:ascii="Times New Roman" w:hAnsi="Times New Roman" w:cs="Times New Roman" w:eastAsia="Times New Roman"/>
          <w:b w:val="0"/>
          <w:i/>
          <w:sz w:val="24"/>
        </w:rPr>
        <w:t>3. Nền tảng CDE CIC (Phân hệ 1 + 2): Bản quyền phần mềm quản lý tài liệu và BIM Viewer — không giới hạn user, đáp ứng QCVN 12:2026/BCA (việc mở rộng số lượng user sẽ do Ban chủ động nâng cấp hạ tầng Cloud khi cần thiết).</w:t>
      </w:r>
    </w:p>
    <w:p>
      <w:pPr>
        <w:spacing w:before="40" w:after="40"/>
        <w:ind w:left="720"/>
        <w:jc w:val="both"/>
      </w:pPr>
      <w:r>
        <w:rPr>
          <w:rFonts w:ascii="Times New Roman" w:hAnsi="Times New Roman" w:cs="Times New Roman" w:eastAsia="Times New Roman"/>
          <w:b w:val="0"/>
          <w:i/>
          <w:sz w:val="24"/>
        </w:rPr>
        <w:t>4. Hạ tầng Cloud: Máy chủ đặt tại Việt Nam — đáp ứng yêu cầu chủ quyền dữ liệu theo Điều 2.2.16.1.4 QCVN 12.</w:t>
      </w:r>
    </w:p>
    <w:p>
      <w:pPr>
        <w:spacing w:before="40" w:after="40" w:lineRule="auto" w:line="276"/>
        <w:ind w:firstLine="720"/>
        <w:jc w:val="both"/>
      </w:pPr>
      <w:r>
        <w:rPr>
          <w:rFonts w:ascii="Times New Roman" w:hAnsi="Times New Roman" w:cs="Times New Roman" w:eastAsia="Times New Roman"/>
          <w:b w:val="0"/>
          <w:i w:val="0"/>
          <w:sz w:val="26"/>
        </w:rPr>
        <w:t>&gt;</w:t>
      </w:r>
    </w:p>
    <w:p>
      <w:pPr>
        <w:spacing w:before="40" w:after="40"/>
        <w:ind w:left="720"/>
        <w:jc w:val="both"/>
      </w:pPr>
      <w:r>
        <w:rPr>
          <w:rFonts w:ascii="Times New Roman" w:hAnsi="Times New Roman" w:cs="Times New Roman" w:eastAsia="Times New Roman"/>
          <w:b w:val="0"/>
          <w:i/>
          <w:sz w:val="24"/>
        </w:rPr>
        <w:t>Phương án này đảm bảo tuân thủ đầy đủ pháp luật về BIM và an ninh mạng ngay khi các quy định có hiệu lực từ 01/07/2026.</w:t>
      </w:r>
    </w:p>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535"/>
        <w:gridCol w:w="4819"/>
      </w:tblGrid>
      <w:tr>
        <w:tc>
          <w:tcPr>
            <w:tcW w:type="dxa" w:w="4680"/>
          </w:tcPr>
          <w:p/>
        </w:tc>
        <w:tc>
          <w:tcPr>
            <w:tcW w:type="dxa" w:w="4680"/>
          </w:tcPr>
          <w:p>
            <w:pPr>
              <w:jc w:val="center"/>
            </w:pPr>
            <w:r>
              <w:rPr>
                <w:rFonts w:ascii="Times New Roman" w:hAnsi="Times New Roman" w:cs="Times New Roman" w:eastAsia="Times New Roman"/>
                <w:b/>
                <w:i w:val="0"/>
                <w:sz w:val="23"/>
              </w:rPr>
              <w:t>CÔNG TY CỔ PHẦN CÔNG NGHỆ VÀ TƯ VẤN CIC</w:t>
            </w:r>
          </w:p>
          <w:p>
            <w:pPr>
              <w:jc w:val="center"/>
            </w:pPr>
            <w:r>
              <w:rPr>
                <w:rFonts w:ascii="Times New Roman" w:hAnsi="Times New Roman" w:cs="Times New Roman" w:eastAsia="Times New Roman"/>
                <w:b w:val="0"/>
                <w:i/>
                <w:sz w:val="23"/>
              </w:rPr>
              <w:t>(Ký tên, đóng dấu)</w:t>
            </w:r>
          </w:p>
        </w:tc>
      </w:tr>
    </w:tbl>
    <w:sectPr>
      <w:pgSz w:w="12240" w:h="15840"/>
      <w:pgMar w:top="568"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T">
    <w:altName w:val="AMGDT"/>
    <w:panose1 w:val="00000000000000000000"/>
    <w:charset w:val="00"/>
    <w:family w:val="auto"/>
    <w:pitch w:val="default"/>
    <w:sig w:usb0="00000000" w:usb1="00000000" w:usb2="00000000" w:usb3="00000000" w:csb0="00000000" w:csb1="00000000"/>
  </w:font>
  <w:font w:name="Ti">
    <w:altName w:val="AMGDT"/>
    <w:panose1 w:val="00000000000000000000"/>
    <w:charset w:val="00"/>
    <w:family w:val="auto"/>
    <w:pitch w:val="default"/>
    <w:sig w:usb0="00000000" w:usb1="00000000" w:usb2="00000000" w:usb3="00000000" w:csb0="00000000" w:csb1="00000000"/>
  </w:font>
  <w:font w:name="Tim">
    <w:altName w:val="AMGDT"/>
    <w:panose1 w:val="00000000000000000000"/>
    <w:charset w:val="00"/>
    <w:family w:val="auto"/>
    <w:pitch w:val="default"/>
    <w:sig w:usb0="00000000" w:usb1="00000000" w:usb2="00000000" w:usb3="00000000" w:csb0="00000000" w:csb1="00000000"/>
  </w:font>
  <w:font w:name="Time">
    <w:altName w:val="AMGD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EC447"/>
    <w:multiLevelType w:val="singleLevel"/>
    <w:tmpl w:val="812EC447"/>
    <w:lvl w:ilvl="0" w:tentative="0">
      <w:start w:val="4"/>
      <w:numFmt w:val="decimal"/>
      <w:suff w:val="space"/>
      <w:lvlText w:val="%1."/>
      <w:lvlJc w:val="left"/>
    </w:lvl>
  </w:abstractNum>
  <w:abstractNum w:abstractNumId="1">
    <w:nsid w:val="BD1D1DCE"/>
    <w:multiLevelType w:val="singleLevel"/>
    <w:tmpl w:val="BD1D1DCE"/>
    <w:lvl w:ilvl="0" w:tentative="0">
      <w:start w:val="2"/>
      <w:numFmt w:val="decimal"/>
      <w:suff w:val="space"/>
      <w:lvlText w:val="%1."/>
      <w:lvlJc w:val="left"/>
    </w:lvl>
  </w:abstractNum>
  <w:abstractNum w:abstractNumId="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8">
    <w:nsid w:val="41F63B12"/>
    <w:multiLevelType w:val="multilevel"/>
    <w:tmpl w:val="41F63B12"/>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7FDA"/>
    <w:rsid w:val="00027BE7"/>
    <w:rsid w:val="00034616"/>
    <w:rsid w:val="00040F98"/>
    <w:rsid w:val="00056E64"/>
    <w:rsid w:val="0006063C"/>
    <w:rsid w:val="000839BA"/>
    <w:rsid w:val="000B6523"/>
    <w:rsid w:val="000D2079"/>
    <w:rsid w:val="000E5FD7"/>
    <w:rsid w:val="001273C1"/>
    <w:rsid w:val="00136FDD"/>
    <w:rsid w:val="0014609B"/>
    <w:rsid w:val="0015074B"/>
    <w:rsid w:val="001B367C"/>
    <w:rsid w:val="001B3B2E"/>
    <w:rsid w:val="001D0C98"/>
    <w:rsid w:val="001F61D2"/>
    <w:rsid w:val="0021633F"/>
    <w:rsid w:val="00244D1B"/>
    <w:rsid w:val="0029639D"/>
    <w:rsid w:val="002A03A6"/>
    <w:rsid w:val="002A3ECF"/>
    <w:rsid w:val="00314B1A"/>
    <w:rsid w:val="00326F90"/>
    <w:rsid w:val="00327072"/>
    <w:rsid w:val="00363EB1"/>
    <w:rsid w:val="003A42F8"/>
    <w:rsid w:val="003B0207"/>
    <w:rsid w:val="003C1033"/>
    <w:rsid w:val="003E53D6"/>
    <w:rsid w:val="004B04C1"/>
    <w:rsid w:val="004D562A"/>
    <w:rsid w:val="004E2C42"/>
    <w:rsid w:val="004F6A86"/>
    <w:rsid w:val="00514BA8"/>
    <w:rsid w:val="0053522F"/>
    <w:rsid w:val="00544E43"/>
    <w:rsid w:val="00550039"/>
    <w:rsid w:val="00563515"/>
    <w:rsid w:val="00573555"/>
    <w:rsid w:val="005843B9"/>
    <w:rsid w:val="005F0A0A"/>
    <w:rsid w:val="00605828"/>
    <w:rsid w:val="006174BE"/>
    <w:rsid w:val="006575E4"/>
    <w:rsid w:val="006B4F93"/>
    <w:rsid w:val="006B5D91"/>
    <w:rsid w:val="006E5526"/>
    <w:rsid w:val="00786C23"/>
    <w:rsid w:val="007D5FC7"/>
    <w:rsid w:val="007F715B"/>
    <w:rsid w:val="00805DA0"/>
    <w:rsid w:val="00823084"/>
    <w:rsid w:val="00852D80"/>
    <w:rsid w:val="008B659C"/>
    <w:rsid w:val="008E5AFB"/>
    <w:rsid w:val="00962205"/>
    <w:rsid w:val="00977235"/>
    <w:rsid w:val="009D4B0D"/>
    <w:rsid w:val="00A107AA"/>
    <w:rsid w:val="00A76C05"/>
    <w:rsid w:val="00A97B26"/>
    <w:rsid w:val="00AA1D8D"/>
    <w:rsid w:val="00AC4043"/>
    <w:rsid w:val="00AC641F"/>
    <w:rsid w:val="00B12AE2"/>
    <w:rsid w:val="00B42845"/>
    <w:rsid w:val="00B47730"/>
    <w:rsid w:val="00B55BAB"/>
    <w:rsid w:val="00B953D5"/>
    <w:rsid w:val="00BC0FA0"/>
    <w:rsid w:val="00BF4B60"/>
    <w:rsid w:val="00CB0664"/>
    <w:rsid w:val="00CB1D97"/>
    <w:rsid w:val="00CB2119"/>
    <w:rsid w:val="00CE4B08"/>
    <w:rsid w:val="00D00FC5"/>
    <w:rsid w:val="00D95189"/>
    <w:rsid w:val="00DA2C6B"/>
    <w:rsid w:val="00DC0B76"/>
    <w:rsid w:val="00DC158C"/>
    <w:rsid w:val="00E00D8C"/>
    <w:rsid w:val="00EA03A2"/>
    <w:rsid w:val="00EC61DE"/>
    <w:rsid w:val="00ED0E5D"/>
    <w:rsid w:val="00ED1672"/>
    <w:rsid w:val="00F10F46"/>
    <w:rsid w:val="00F56FF0"/>
    <w:rsid w:val="00F87798"/>
    <w:rsid w:val="00FA4A8C"/>
    <w:rsid w:val="00FA5B09"/>
    <w:rsid w:val="00FB6E22"/>
    <w:rsid w:val="00FC693F"/>
    <w:rsid w:val="00FD3463"/>
    <w:rsid w:val="09D208C2"/>
    <w:rsid w:val="0C43006F"/>
    <w:rsid w:val="25555155"/>
    <w:rsid w:val="2F332780"/>
    <w:rsid w:val="2F880DEC"/>
    <w:rsid w:val="39F422D0"/>
    <w:rsid w:val="429841EC"/>
    <w:rsid w:val="43FD47D5"/>
    <w:rsid w:val="480F4ED6"/>
    <w:rsid w:val="4DE81319"/>
    <w:rsid w:val="584C3F6D"/>
    <w:rsid w:val="60286181"/>
    <w:rsid w:val="62E70AB4"/>
    <w:rsid w:val="6B9E6A1E"/>
    <w:rsid w:val="7B6145F3"/>
    <w:rsid w:val="7EA63A70"/>
    <w:rsid w:val="7FDC2A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222222"/>
      <w:sz w:val="26"/>
      <w:szCs w:val="22"/>
      <w:lang w:val="en-US" w:eastAsia="en-US" w:bidi="ar-SA"/>
    </w:rPr>
  </w:style>
  <w:style w:type="paragraph" w:styleId="2">
    <w:name w:val="heading 1"/>
    <w:basedOn w:val="1"/>
    <w:next w:val="1"/>
    <w:link w:val="139"/>
    <w:qFormat/>
    <w:uiPriority w:val="9"/>
    <w:pPr>
      <w:keepNext/>
      <w:keepLines/>
      <w:spacing w:before="60" w:after="60" w:line="288" w:lineRule="auto"/>
      <w:outlineLvl w:val="0"/>
    </w:pPr>
    <w:rPr>
      <w:rFonts w:eastAsiaTheme="majorEastAsia" w:cstheme="majorBidi"/>
      <w:b/>
      <w:bCs/>
      <w:color w:val="000000" w:themeColor="text1"/>
      <w:sz w:val="28"/>
      <w:szCs w:val="28"/>
      <w14:textFill>
        <w14:solidFill>
          <w14:schemeClr w14:val="tx1"/>
        </w14:solidFill>
      </w14:textFill>
    </w:rPr>
  </w:style>
  <w:style w:type="paragraph" w:styleId="3">
    <w:name w:val="heading 2"/>
    <w:basedOn w:val="1"/>
    <w:next w:val="1"/>
    <w:link w:val="140"/>
    <w:unhideWhenUsed/>
    <w:qFormat/>
    <w:uiPriority w:val="9"/>
    <w:pPr>
      <w:keepNext/>
      <w:keepLines/>
      <w:spacing w:before="60" w:after="60" w:line="288" w:lineRule="auto"/>
      <w:outlineLvl w:val="1"/>
    </w:pPr>
    <w:rPr>
      <w:rFonts w:eastAsiaTheme="majorEastAsia" w:cstheme="majorBidi"/>
      <w:b/>
      <w:bCs/>
      <w:color w:val="auto"/>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imes New Roman" w:hAnsi="Times New Roman" w:eastAsiaTheme="majorEastAsia" w:cstheme="majorBidi"/>
      <w:b/>
      <w:bCs/>
      <w:color w:val="000000" w:themeColor="text1"/>
      <w:sz w:val="28"/>
      <w:szCs w:val="28"/>
      <w14:textFill>
        <w14:solidFill>
          <w14:schemeClr w14:val="tx1"/>
        </w14:solidFill>
      </w14:textFill>
    </w:rPr>
  </w:style>
  <w:style w:type="character" w:customStyle="1" w:styleId="140">
    <w:name w:val="Heading 2 Char"/>
    <w:basedOn w:val="11"/>
    <w:link w:val="3"/>
    <w:uiPriority w:val="9"/>
    <w:rPr>
      <w:rFonts w:ascii="Times New Roman" w:hAnsi="Times New Roman" w:eastAsiaTheme="majorEastAsia" w:cstheme="majorBidi"/>
      <w:b/>
      <w:bCs/>
      <w:sz w:val="26"/>
      <w:szCs w:val="26"/>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9</Pages>
  <Words>1491</Words>
  <Characters>5473</Characters>
  <Lines>49</Lines>
  <Paragraphs>14</Paragraphs>
  <TotalTime>0</TotalTime>
  <ScaleCrop>false</ScaleCrop>
  <LinksUpToDate>false</LinksUpToDate>
  <CharactersWithSpaces>6856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Đức Thành - CIC</cp:lastModifiedBy>
  <dcterms:modified xsi:type="dcterms:W3CDTF">2026-05-29T04:28:40Z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eyJoZGlkIjoiYjYyNWEyZWIwMzE0MDczYzYzNWFhYmJkN2M4NmFmYTkiLCJ1c2VySWQiOiIxMzc0MzkzNTk0MjY4In0=</vt:lpwstr>
  </property>
  <property fmtid="{D5CDD505-2E9C-101B-9397-08002B2CF9AE}" pid="3" name="KSOProductBuildVer">
    <vt:lpwstr>1033-12.1.0.26372</vt:lpwstr>
  </property>
  <property fmtid="{D5CDD505-2E9C-101B-9397-08002B2CF9AE}" pid="4" name="ICV">
    <vt:lpwstr>66FA691538534582929495FD679AF026_12</vt:lpwstr>
  </property>
</Properties>
</file>